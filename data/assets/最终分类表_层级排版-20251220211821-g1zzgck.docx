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D59B0">
      <w:pPr>
        <w:pStyle w:val="3"/>
      </w:pPr>
      <w:r>
        <w:t>1) 最终分类表（Top-level Taxonomy）</w:t>
      </w:r>
    </w:p>
    <w:p w14:paraId="7FE76ABF">
      <w:r>
        <w:t>以下给出“外显行为与内在意图不一致”的顶层机制分类，共9大类，每类提供中文名称（及英文术语）、定义和判别特征等信息。</w:t>
      </w:r>
    </w:p>
    <w:p w14:paraId="2AEE0CC7">
      <w:pPr>
        <w:pStyle w:val="4"/>
      </w:pPr>
      <w:r>
        <w:t>1. 无意失真（Unintentional Misspeaking/Miscommunication）</w:t>
      </w:r>
    </w:p>
    <w:p w14:paraId="1183796D">
      <w:pPr>
        <w:pStyle w:val="5"/>
      </w:pPr>
      <w:r>
        <w:t>一句话定义</w:t>
      </w:r>
    </w:p>
    <w:p w14:paraId="66A97970">
      <w:r>
        <w:t>说话者并非有意隐藏或改变含义，但由于表达错误、能力不足或客观偏差，导致【字面表层意义】与【真实意图】不符。</w:t>
      </w:r>
    </w:p>
    <w:p w14:paraId="6AD6BC4A">
      <w:pPr>
        <w:pStyle w:val="5"/>
      </w:pPr>
      <w:r>
        <w:t>判别问题</w:t>
      </w:r>
    </w:p>
    <w:p w14:paraId="04524926">
      <w:pPr>
        <w:pStyle w:val="16"/>
      </w:pPr>
      <w:r>
        <w:t>说话者是否无意造成歧义或误解（而非故意）？(Yes→本类)</w:t>
      </w:r>
    </w:p>
    <w:p w14:paraId="3E8924E1">
      <w:pPr>
        <w:pStyle w:val="16"/>
      </w:pPr>
      <w:r>
        <w:t>是否存在言语失误（如口误、用词不当）或表达欠缺导致的偏差？(Yes→本类)</w:t>
      </w:r>
    </w:p>
    <w:p w14:paraId="0FA2D43D">
      <w:pPr>
        <w:pStyle w:val="16"/>
      </w:pPr>
      <w:r>
        <w:t>听者的误解是否主要归因于说话者表达问题（非听者想太多）？(Yes→本类)</w:t>
      </w:r>
    </w:p>
    <w:p w14:paraId="519DCF1C">
      <w:pPr>
        <w:pStyle w:val="5"/>
      </w:pPr>
      <w:r>
        <w:t>典型子类型</w:t>
      </w:r>
    </w:p>
    <w:p w14:paraId="3F4C64F9">
      <w:r>
        <w:t>口误（如将“electoral”误说成“electrical”[1]）、笔误/打字错误、语法或语义错误、用词不当、翻译或文化差异造成的失误、语音没说清、操作失误（如点错表情）。</w:t>
      </w:r>
    </w:p>
    <w:p w14:paraId="36E1165A">
      <w:pPr>
        <w:pStyle w:val="5"/>
      </w:pPr>
      <w:r>
        <w:t>常见外显模板</w:t>
      </w:r>
    </w:p>
    <w:p w14:paraId="7CD70683">
      <w:pPr>
        <w:pStyle w:val="16"/>
      </w:pPr>
      <w:r>
        <w:t>口语： “说错了，我是指…”；句子前后自相矛盾或驴唇不对马嘴的表述。</w:t>
      </w:r>
    </w:p>
    <w:p w14:paraId="13CEF89A">
      <w:pPr>
        <w:pStyle w:val="16"/>
      </w:pPr>
      <w:r>
        <w:t>文字： 错别字、前后不一致的句子；发送了不合语境的信息。</w:t>
      </w:r>
    </w:p>
    <w:p w14:paraId="2530005C">
      <w:pPr>
        <w:pStyle w:val="16"/>
      </w:pPr>
      <w:r>
        <w:t>非语言： 手势弄错方向；点错按钮发送表情或语音。</w:t>
      </w:r>
    </w:p>
    <w:p w14:paraId="2CD46728">
      <w:pPr>
        <w:pStyle w:val="5"/>
      </w:pPr>
      <w:r>
        <w:t>常见内在意图</w:t>
      </w:r>
    </w:p>
    <w:p w14:paraId="0BCDC598">
      <w:r>
        <w:t>中性动机——说话者本想正常表达X，但不小心说成/做成Y；或本想达成某效果但由于技能或注意力不够而表达失败。没有隐瞒意图，也无操纵企图。</w:t>
      </w:r>
    </w:p>
    <w:p w14:paraId="3479B40D">
      <w:pPr>
        <w:pStyle w:val="5"/>
      </w:pPr>
      <w:r>
        <w:t>与相邻类别的区分</w:t>
      </w:r>
    </w:p>
    <w:p w14:paraId="46A8E617">
      <w:pPr>
        <w:pStyle w:val="16"/>
      </w:pPr>
      <w:r>
        <w:t>区别于“会话含义”类： 无意失真中说话者没有隐藏含义的意图，错误纯属意外；而会话含义类中说话者有隐含意图[2][3]。</w:t>
      </w:r>
    </w:p>
    <w:p w14:paraId="11C92E0A">
      <w:pPr>
        <w:pStyle w:val="16"/>
      </w:pPr>
      <w:r>
        <w:t>区别于“谎言欺骗”类： 无意失真不涉及故意陈述虚假信息，无欺骗意图[4]；而谎言欺骗类是有意让对方信假[4]。</w:t>
      </w:r>
    </w:p>
    <w:p w14:paraId="29C7FE04">
      <w:pPr>
        <w:pStyle w:val="5"/>
      </w:pPr>
      <w:r>
        <w:t>代表性来源</w:t>
      </w:r>
    </w:p>
    <w:p w14:paraId="3F99E903">
      <w:r>
        <w:t>Grice (1975) 提到说话者有时“说了某事但并非此意”（如Yogi Berra的著名口误）[1]；Thomas (1983) 将此类沟通失误称作语用失当（pragmatic failure），定义为“无法明白所言者所真的意思”[5]。</w:t>
      </w:r>
    </w:p>
    <w:p w14:paraId="2E9BA170">
      <w:pPr>
        <w:pStyle w:val="4"/>
      </w:pPr>
      <w:r>
        <w:t>2. 常规比喻（Conventional Figurative Language）</w:t>
      </w:r>
    </w:p>
    <w:p w14:paraId="4871038B">
      <w:pPr>
        <w:pStyle w:val="5"/>
      </w:pPr>
      <w:r>
        <w:t>一句话定义</w:t>
      </w:r>
    </w:p>
    <w:p w14:paraId="75E18171">
      <w:r>
        <w:t>语言中习惯用法或修辞使【字面意义】并非【真实含义】，但听者若掌握语言常识即可理解真正意图（不属一次性临场含义）。</w:t>
      </w:r>
    </w:p>
    <w:p w14:paraId="2792DE9C">
      <w:pPr>
        <w:pStyle w:val="5"/>
      </w:pPr>
      <w:r>
        <w:t>判别问题</w:t>
      </w:r>
    </w:p>
    <w:p w14:paraId="5CE85AF3">
      <w:pPr>
        <w:pStyle w:val="16"/>
      </w:pPr>
      <w:r>
        <w:t>话语是否包含习惯用语、成语或隐喻，其真实含义由惯用法约定俗成？(Yes→本类)</w:t>
      </w:r>
    </w:p>
    <w:p w14:paraId="59AF9B9C">
      <w:pPr>
        <w:pStyle w:val="16"/>
      </w:pPr>
      <w:r>
        <w:t>听者需知道惯用义才能正确理解，否则逐字直译会错？(Yes→本类)</w:t>
      </w:r>
    </w:p>
    <w:p w14:paraId="1C2E7489">
      <w:pPr>
        <w:pStyle w:val="16"/>
      </w:pPr>
      <w:r>
        <w:t>该表达在多数语境下固定传达特定深层含义？(Yes→本类)</w:t>
      </w:r>
    </w:p>
    <w:p w14:paraId="68A56D2F">
      <w:pPr>
        <w:pStyle w:val="5"/>
      </w:pPr>
      <w:r>
        <w:t>典型子类型</w:t>
      </w:r>
    </w:p>
    <w:p w14:paraId="6CC2D8CE">
      <w:r>
        <w:t>成语俗语（“杯弓蛇影”比喻虚惊）、惯用谚语（“破釜沉舟”非字面破锅）、隐喻（“时间就是金钱”不是真的金钱）、夸张（“等了你一百年”表示久等[6]）、委婉语（“他走了”表示去世）、典故（引用典故暗指特定意义）。</w:t>
      </w:r>
    </w:p>
    <w:p w14:paraId="06CFB766">
      <w:pPr>
        <w:pStyle w:val="5"/>
      </w:pPr>
      <w:r>
        <w:t>常见外显模板</w:t>
      </w:r>
    </w:p>
    <w:p w14:paraId="6CE895F7">
      <w:pPr>
        <w:pStyle w:val="16"/>
      </w:pPr>
      <w:r>
        <w:t>成语谚语： “下次一定”，字面指未来必定成行，实为习惯性搪塞；“皇帝的新衣”，借典故指看不见的真相。</w:t>
      </w:r>
    </w:p>
    <w:p w14:paraId="54735FDF">
      <w:pPr>
        <w:pStyle w:val="16"/>
      </w:pPr>
      <w:r>
        <w:t>隐喻夸张： “我忙得脚不沾地”（极度忙碌）、“饿得能吃下一头牛”（形容很饿）。</w:t>
      </w:r>
    </w:p>
    <w:p w14:paraId="40C3E53F">
      <w:pPr>
        <w:pStyle w:val="16"/>
      </w:pPr>
      <w:r>
        <w:t>惯用客套： “岁月是把杀猪刀”（半开玩笑感叹容颜衰老）。</w:t>
      </w:r>
    </w:p>
    <w:p w14:paraId="1D863095">
      <w:pPr>
        <w:pStyle w:val="5"/>
      </w:pPr>
      <w:r>
        <w:t>常见内在意图</w:t>
      </w:r>
    </w:p>
    <w:p w14:paraId="3FAA679F">
      <w:r>
        <w:t>增强表达或文化传承——利用凝练比喻或熟语传达复杂概念或态度[7]；避免直接——用委婉表达舒缓语气（如“走了”替代“死了”）。通常说话者期望听者懂惯用义，无意误导。</w:t>
      </w:r>
    </w:p>
    <w:p w14:paraId="07FE2CF7">
      <w:pPr>
        <w:pStyle w:val="5"/>
      </w:pPr>
      <w:r>
        <w:t>与相邻类别的区分</w:t>
      </w:r>
    </w:p>
    <w:p w14:paraId="48FB6B4A">
      <w:pPr>
        <w:pStyle w:val="16"/>
      </w:pPr>
      <w:r>
        <w:t>区别于“会话含义”类： 常规比喻的隐含意义是约定俗成的，熟悉语言的人无需具体情境就懂[7]；而会话含义则依赖当下语境推理[8]。</w:t>
      </w:r>
    </w:p>
    <w:p w14:paraId="1948EC88">
      <w:pPr>
        <w:pStyle w:val="16"/>
      </w:pPr>
      <w:r>
        <w:t>区别于“讽刺反语”类： 常规比喻</w:t>
      </w:r>
      <w:bookmarkStart w:id="0" w:name="_GoBack"/>
      <w:r>
        <w:t>并</w:t>
      </w:r>
      <w:bookmarkEnd w:id="0"/>
      <w:r>
        <w:t>非有意说反话，通常是形象地说别的意思（如隐喻夸张）；而讽刺反语是表面与内在相反[9]。</w:t>
      </w:r>
    </w:p>
    <w:p w14:paraId="3586F669">
      <w:pPr>
        <w:pStyle w:val="5"/>
      </w:pPr>
      <w:r>
        <w:t>代表性来源</w:t>
      </w:r>
    </w:p>
    <w:p w14:paraId="2396F00E">
      <w:r>
        <w:t>《语言学百科》（Wikipedia）对成语定义：“习语是一组词，其整体意义与其各部分字面意义不同”[7]；Lakoff &amp; Johnson (1980) 阐述隐喻是通过一种事物来理解另一种，是认知和语言的基本机制（隐喻理论）。</w:t>
      </w:r>
    </w:p>
    <w:p w14:paraId="00230F07">
      <w:pPr>
        <w:pStyle w:val="4"/>
      </w:pPr>
      <w:r>
        <w:t>3. 客套寒暄（Phatic Communion &amp; Formalities）</w:t>
      </w:r>
    </w:p>
    <w:p w14:paraId="05E601ED">
      <w:pPr>
        <w:pStyle w:val="5"/>
      </w:pPr>
      <w:r>
        <w:t>一句话定义</w:t>
      </w:r>
    </w:p>
    <w:p w14:paraId="2BEDB1B7">
      <w:r>
        <w:t>以社交礼仪或习惯用语为目的的交谈，话语字面内容无实质信息，真正意图在于建立或维护人际关系，听者不应按字面当真。</w:t>
      </w:r>
    </w:p>
    <w:p w14:paraId="44557706">
      <w:pPr>
        <w:pStyle w:val="5"/>
      </w:pPr>
      <w:r>
        <w:t>判别问题</w:t>
      </w:r>
    </w:p>
    <w:p w14:paraId="79013A10">
      <w:pPr>
        <w:pStyle w:val="16"/>
      </w:pPr>
      <w:r>
        <w:t>该话语是否用于礼节或寒暄（非传递具体信息）？(Yes→本类)</w:t>
      </w:r>
    </w:p>
    <w:p w14:paraId="24AA793E">
      <w:pPr>
        <w:pStyle w:val="16"/>
      </w:pPr>
      <w:r>
        <w:t>话语内容是否无关要紧事实，更像是社交润滑剂？(Yes→本类)</w:t>
      </w:r>
    </w:p>
    <w:p w14:paraId="0BE3E42D">
      <w:pPr>
        <w:pStyle w:val="16"/>
      </w:pPr>
      <w:r>
        <w:t>听者若当真细答或认真履行，会显得不得体或愣头青？(Yes→本类)</w:t>
      </w:r>
    </w:p>
    <w:p w14:paraId="724B11D4">
      <w:pPr>
        <w:pStyle w:val="5"/>
      </w:pPr>
      <w:r>
        <w:t>典型子类型</w:t>
      </w:r>
    </w:p>
    <w:p w14:paraId="5143A7D4">
      <w:r>
        <w:t>问候客套： “你好”“吃了吗？”（不是真的询问吃饭情况，只是打招呼）。</w:t>
      </w:r>
    </w:p>
    <w:p w14:paraId="2EFE7B2F">
      <w:r>
        <w:t>告别套话： “改天再聚”“下次请你吃饭”（常用于结束聊天的礼貌说法，并非具体邀约[10][11]）。</w:t>
      </w:r>
    </w:p>
    <w:p w14:paraId="42E236B5">
      <w:r>
        <w:t>致谢回应： “哪儿的话，不客气”（表面让对方别道谢，实际是礼貌回应）。</w:t>
      </w:r>
    </w:p>
    <w:p w14:paraId="3D40FACB">
      <w:r>
        <w:t>寒暄应答： “最近怎么样？”—“还不错！”（并非讨论细节，只是维持友好气氛）。</w:t>
      </w:r>
    </w:p>
    <w:p w14:paraId="2BA3A668">
      <w:r>
        <w:t>礼貌称呼： 见面叫对方“美女/帅哥”（对任何人都如此称呼，以示亲切[12]）。</w:t>
      </w:r>
    </w:p>
    <w:p w14:paraId="2EAB8CE7">
      <w:pPr>
        <w:pStyle w:val="5"/>
      </w:pPr>
      <w:r>
        <w:t>常见外显模板</w:t>
      </w:r>
    </w:p>
    <w:p w14:paraId="35F2B3A2">
      <w:pPr>
        <w:pStyle w:val="16"/>
      </w:pPr>
      <w:r>
        <w:t>口语场景： “有空常联系！”（礼貌性结束语，未必真的联系）；“你来就好啦！”（主人客气话[13]，并非真不让带礼物）。</w:t>
      </w:r>
    </w:p>
    <w:p w14:paraId="1EC319C0">
      <w:pPr>
        <w:pStyle w:val="16"/>
      </w:pPr>
      <w:r>
        <w:t>网络社交： “欢迎常来吐槽”“哈哈，下次一定”（弹幕或评论区的客套氛围用语）。</w:t>
      </w:r>
    </w:p>
    <w:p w14:paraId="388906DA">
      <w:pPr>
        <w:pStyle w:val="16"/>
      </w:pPr>
      <w:r>
        <w:t>非语言： 点头微笑、握手寒暄、碰杯说“干杯”而非真的强调喝完，只是仪式感。</w:t>
      </w:r>
    </w:p>
    <w:p w14:paraId="5177E9F8">
      <w:pPr>
        <w:pStyle w:val="5"/>
      </w:pPr>
      <w:r>
        <w:t>常见内在意图</w:t>
      </w:r>
    </w:p>
    <w:p w14:paraId="449E24ED">
      <w:r>
        <w:t>建立联系——通过寒暄表明友善和关注[14]；维持礼貌——用客套避免冷场或显得有礼[15]。说话者希望对方明白这些是套话，不需要字面回应，从而顺利进行社交互动[16]。如有人真当真，反而被视为“缺乏情商”或“不解风情”。</w:t>
      </w:r>
    </w:p>
    <w:p w14:paraId="00D771DC">
      <w:pPr>
        <w:pStyle w:val="5"/>
      </w:pPr>
      <w:r>
        <w:t>与相邻类别的区分</w:t>
      </w:r>
    </w:p>
    <w:p w14:paraId="53D5E1A9">
      <w:pPr>
        <w:pStyle w:val="16"/>
      </w:pPr>
      <w:r>
        <w:t>区别于“面子礼貌”类： 客套寒暄更多是泛化社交礼仪，即使无尴尬情境也使用（如见面问好）[14]；而面子礼貌类多在有潜在冒犯或请求时，用委婉避免冲突（侧重特定目的的间接）。</w:t>
      </w:r>
    </w:p>
    <w:p w14:paraId="2267729F">
      <w:pPr>
        <w:pStyle w:val="16"/>
      </w:pPr>
      <w:r>
        <w:t>区别于“假意欺瞒”类： 客套寒暄的话语虽不字面真诚，但社交各方心照不宣明白其客套性质[10]；而欺瞒类则是一方意图让另一方误信其字面（不心照，存心瞒骗）。</w:t>
      </w:r>
    </w:p>
    <w:p w14:paraId="7DAB055B">
      <w:pPr>
        <w:pStyle w:val="5"/>
      </w:pPr>
      <w:r>
        <w:t>代表性来源</w:t>
      </w:r>
    </w:p>
    <w:p w14:paraId="6306049B">
      <w:r>
        <w:t>马林诺夫斯基 (Malinowski, 1923) 首提“phatic communion”（交际性寒暄），指出此类话语旨在“促进社会亲和，而非交流信息”[14]。Hartley (2002) 也强调：“别人问‘How are you?’若当内容问题详答，反而违反礼节”[16]。</w:t>
      </w:r>
    </w:p>
    <w:p w14:paraId="68ED3F3D">
      <w:pPr>
        <w:pStyle w:val="4"/>
      </w:pPr>
      <w:r>
        <w:t>4. 会话含义与间接言语（Conversational Implicature &amp; Indirect Speech Acts）</w:t>
      </w:r>
    </w:p>
    <w:p w14:paraId="72D8DBB5">
      <w:pPr>
        <w:pStyle w:val="5"/>
      </w:pPr>
      <w:r>
        <w:t>一句话定义</w:t>
      </w:r>
    </w:p>
    <w:p w14:paraId="6838F270">
      <w:r>
        <w:t>说话者基于语境和合作原则，没有直说出真正含义，但期望听者通过推理读出言外之意或领会间接言语行为的意图。</w:t>
      </w:r>
    </w:p>
    <w:p w14:paraId="4A878E64">
      <w:pPr>
        <w:pStyle w:val="5"/>
      </w:pPr>
      <w:r>
        <w:t>判别问题</w:t>
      </w:r>
    </w:p>
    <w:p w14:paraId="24012B09">
      <w:pPr>
        <w:pStyle w:val="16"/>
      </w:pPr>
      <w:r>
        <w:t>表层字面貌似未回答/未完成说话者意图，但在语境下隐含回答或请求等目的？(Yes→本类)</w:t>
      </w:r>
    </w:p>
    <w:p w14:paraId="56312FF0">
      <w:pPr>
        <w:pStyle w:val="16"/>
      </w:pPr>
      <w:r>
        <w:t>听者是否需要根据上下文、常识，对“说了什么”进行推理才能明白“真正想说什么”？(Yes→本类)</w:t>
      </w:r>
    </w:p>
    <w:p w14:paraId="065EA251">
      <w:pPr>
        <w:pStyle w:val="16"/>
      </w:pPr>
      <w:r>
        <w:t>说话者是否遵循合作原则假设听者会明白弦外之音？(是→本类；若存心让对方不明白则非此类)。</w:t>
      </w:r>
    </w:p>
    <w:p w14:paraId="7831F255">
      <w:pPr>
        <w:pStyle w:val="5"/>
      </w:pPr>
      <w:r>
        <w:t>典型子类型</w:t>
      </w:r>
    </w:p>
    <w:p w14:paraId="614F7697">
      <w:r>
        <w:t>合作原则涵义（Gricean implicature）： 通过违反或利用会话准则产生的含义[17][3]。如答非所问实则给暗示：“A:他人怎么样？B:嗯，他每天都去酒吧。”暗示这个人不太可靠。</w:t>
      </w:r>
    </w:p>
    <w:p w14:paraId="0877A039">
      <w:r>
        <w:t>间接请求/指令（Indirect speech acts）： 用疑问或陈述实现请求、命令等[18]。如：“你能把盐递给我吗？”字面问能力，实为请求递盐[18]。</w:t>
      </w:r>
    </w:p>
    <w:p w14:paraId="4A4213C8">
      <w:r>
        <w:t>暗示与提示： 不直说出结论而陈述相关事实，让听者自己推断。如：“垃圾满了。”其实是在请求倒垃圾。</w:t>
      </w:r>
    </w:p>
    <w:p w14:paraId="034E5383">
      <w:r>
        <w:t>反问与修辞疑问： 用问题形式表示肯定/否定的观点，而不期待真正回答。如：“我不是让你早点睡吗？”实际在责备对方熬夜。</w:t>
      </w:r>
    </w:p>
    <w:p w14:paraId="4EE770DC">
      <w:r>
        <w:t>未尽之词留悬念： 话说一半留下让对方猜的部分。如：“哎，这事说出来就…（叹气）”，暗示其中不便明言的无奈或请求安慰。</w:t>
      </w:r>
    </w:p>
    <w:p w14:paraId="272571ED">
      <w:pPr>
        <w:pStyle w:val="5"/>
      </w:pPr>
      <w:r>
        <w:t>常见外显模板</w:t>
      </w:r>
    </w:p>
    <w:p w14:paraId="37BD42A6">
      <w:pPr>
        <w:pStyle w:val="16"/>
      </w:pPr>
      <w:r>
        <w:t>日常对话： “这屋里有点冷啊…”（表面陈述，实际想让对方关窗或调温）；“我明天一早有个会。”（委婉拒绝今晚邀约，未明说但语境下含义清楚）。</w:t>
      </w:r>
    </w:p>
    <w:p w14:paraId="11D44B2D">
      <w:pPr>
        <w:pStyle w:val="16"/>
      </w:pPr>
      <w:r>
        <w:t>职场交流： 上级说“最近报告质量很关键”（含蓄地在催下属认真对待提交物）。</w:t>
      </w:r>
    </w:p>
    <w:p w14:paraId="501AFB78">
      <w:pPr>
        <w:pStyle w:val="16"/>
      </w:pPr>
      <w:r>
        <w:t>文字聊天： 朋友发“🤔”（沉思表情）回应你的借钱请求，暗示为难或拒绝而未直说“我不方便借”。</w:t>
      </w:r>
    </w:p>
    <w:p w14:paraId="1B788322">
      <w:pPr>
        <w:pStyle w:val="16"/>
      </w:pPr>
      <w:r>
        <w:t>非语言： 指指墙上的钟暗示时间不早了（间接赶客）；递上一张纸条上写着“我不方便多说”以此提示。</w:t>
      </w:r>
    </w:p>
    <w:p w14:paraId="14E796F4">
      <w:pPr>
        <w:pStyle w:val="5"/>
      </w:pPr>
      <w:r>
        <w:t>常见内在意图</w:t>
      </w:r>
    </w:p>
    <w:p w14:paraId="47452A60">
      <w:r>
        <w:t>高-context沟通——假定对方能够推理出潜台词，从而避免直白可能带来的尴尬或冗长解释[3]；有效合作——希望对方“听懂弦外之音”以配合行动，如间接请求对方帮忙[18]。通常双方文化/默契足够时，此类含义瞬间自动被理解，不觉得绕[19]。</w:t>
      </w:r>
    </w:p>
    <w:p w14:paraId="58586DAC">
      <w:pPr>
        <w:pStyle w:val="5"/>
      </w:pPr>
      <w:r>
        <w:t>与相邻类别的区分</w:t>
      </w:r>
    </w:p>
    <w:p w14:paraId="4B39FF80">
      <w:pPr>
        <w:pStyle w:val="16"/>
      </w:pPr>
      <w:r>
        <w:t>区别于“面子礼貌”类： 会话含义不限于礼貌动机，也包括一般性提示和隐喻推论，只要语境可推理即可[17]；而面子礼貌类特指为了照顾情面和缓和冒犯而拐弯抹角（是含义的一种特殊动机）。</w:t>
      </w:r>
    </w:p>
    <w:p w14:paraId="6B064D3E">
      <w:pPr>
        <w:pStyle w:val="16"/>
      </w:pPr>
      <w:r>
        <w:t>区别于“策略模糊”类： 会话含义中说话者希望对方懂真正意图（无意制造误解），只是不直说而让对方推理[3]；而策略模糊则往往故意说得不清不楚，好让对方可能误解或至少无法确切追究。</w:t>
      </w:r>
    </w:p>
    <w:p w14:paraId="0F26D308">
      <w:pPr>
        <w:pStyle w:val="5"/>
      </w:pPr>
      <w:r>
        <w:t>代表性来源</w:t>
      </w:r>
    </w:p>
    <w:p w14:paraId="0CCEF23F">
      <w:r>
        <w:t>Grice (1975) 提出会话含义(implicature)，分析了说话者“言在此而意在彼”的情况[17]；Searle (1975) 定义间接言语行为为：“通过执行某一字面言语行为，间接地执行另一种言语行为”[18]。例如“我爱你的左手”——表面表态，实则是间接请求一杯茶[20][21]。</w:t>
      </w:r>
    </w:p>
    <w:p w14:paraId="4463AC1E">
      <w:pPr>
        <w:pStyle w:val="4"/>
      </w:pPr>
      <w:r>
        <w:t>5. 面子礼貌与委婉（Politeness &amp; Face-Saving Indirectness）</w:t>
      </w:r>
    </w:p>
    <w:p w14:paraId="15A7C27F">
      <w:pPr>
        <w:pStyle w:val="5"/>
      </w:pPr>
      <w:r>
        <w:t>一句话定义</w:t>
      </w:r>
    </w:p>
    <w:p w14:paraId="4DB6FCD8">
      <w:r>
        <w:t>出于礼貌、维护颜面或社交礼仪的需要，话语表层经过修饰或委婉处理，使【字面表达】比直接意图更婉转、客气，听者需透过礼貌面纱领会真实意思。</w:t>
      </w:r>
    </w:p>
    <w:p w14:paraId="5EDDA7FF">
      <w:pPr>
        <w:pStyle w:val="5"/>
      </w:pPr>
      <w:r>
        <w:t>判别问题</w:t>
      </w:r>
    </w:p>
    <w:p w14:paraId="09E66493">
      <w:pPr>
        <w:pStyle w:val="16"/>
      </w:pPr>
      <w:r>
        <w:t>说话者是否有冒犯或拒绝等潜在面子威胁，需要委婉措辞？(Yes→本类)</w:t>
      </w:r>
    </w:p>
    <w:p w14:paraId="22B0918E">
      <w:pPr>
        <w:pStyle w:val="16"/>
      </w:pPr>
      <w:r>
        <w:t>表层是否听起来更客气/积极/模糊，以减少对方尴尬或不悦？(Yes→本类)</w:t>
      </w:r>
    </w:p>
    <w:p w14:paraId="35625476">
      <w:pPr>
        <w:pStyle w:val="16"/>
      </w:pPr>
      <w:r>
        <w:t>双方是否在顾及情面，默认这种委婉说法其实另有所指？(Yes→本类)</w:t>
      </w:r>
    </w:p>
    <w:p w14:paraId="05F54FEC">
      <w:pPr>
        <w:pStyle w:val="5"/>
      </w:pPr>
      <w:r>
        <w:t>典型子类型</w:t>
      </w:r>
    </w:p>
    <w:p w14:paraId="2DB10A44">
      <w:r>
        <w:t>间接拒绝： 用模糊或其他说法代替直接说“不”[10]。如：“我考虑一下吧”（大概率是不想答应），“最近有点忙哦” （委婉拒绝邀约）。</w:t>
      </w:r>
    </w:p>
    <w:p w14:paraId="50C4C88A">
      <w:r>
        <w:t>客气邀请/客套承诺： 明知对方可能不会当真的邀请或承诺，以示礼貌。[10]如“下次一定请你吃饭！”（口头人情，下次未必兑现）[11]；“有机会一起合作”（场面话）。</w:t>
      </w:r>
    </w:p>
    <w:p w14:paraId="714DBA58">
      <w:r>
        <w:t>赞美性谎言（白色谎言）： 礼貌性称赞或不点破对方缺点。[22]如“你一点都没胖”（实际上可能胖了，只是安慰）。</w:t>
      </w:r>
    </w:p>
    <w:p w14:paraId="7E284B18">
      <w:r>
        <w:t>得罪减缓： 提批评前先道歉或缓冲：“不好意思，不过我觉得…”。或者使用敬辞、请托语气：“还麻烦您…”以降低命令感。</w:t>
      </w:r>
    </w:p>
    <w:p w14:paraId="54FF7B2B">
      <w:r>
        <w:t>谦逊自贬： 为了礼貌不居功：“这点小事不算什么”“过奖了，我只是运气好”，表面否定自己的能力，其实符合礼仪期待的谦虚说法。</w:t>
      </w:r>
    </w:p>
    <w:p w14:paraId="0D86BA74">
      <w:r>
        <w:t>礼貌性同意： 表面说“好的没问题”，私下可能有保留，但当面不戳穿或不扫兴。</w:t>
      </w:r>
    </w:p>
    <w:p w14:paraId="0769B1F2">
      <w:pPr>
        <w:pStyle w:val="5"/>
      </w:pPr>
      <w:r>
        <w:t>常见外显模板</w:t>
      </w:r>
    </w:p>
    <w:p w14:paraId="05A4C5C5">
      <w:pPr>
        <w:pStyle w:val="16"/>
      </w:pPr>
      <w:r>
        <w:t>拒绝场景： “嗯…改天吧”（实际上不想一起做某事）；“有机会再合作”（实为婉拒继续合作的可能）。</w:t>
      </w:r>
    </w:p>
    <w:p w14:paraId="497E8752">
      <w:pPr>
        <w:pStyle w:val="16"/>
      </w:pPr>
      <w:r>
        <w:t>请求场景： “能不能麻烦您…”，比直接命令缓和；“如果方便的话…”暗含给对方台阶下的选项。</w:t>
      </w:r>
    </w:p>
    <w:p w14:paraId="79AE63B5">
      <w:pPr>
        <w:pStyle w:val="16"/>
      </w:pPr>
      <w:r>
        <w:t>批评场景： “我可能理解错了，不过…”（缓和对对方的否定）。</w:t>
      </w:r>
    </w:p>
    <w:p w14:paraId="08EAFCDF">
      <w:pPr>
        <w:pStyle w:val="16"/>
      </w:pPr>
      <w:r>
        <w:t>赞美回应： “哪里哪里”，自谦以表示礼貌接受称赞。</w:t>
      </w:r>
    </w:p>
    <w:p w14:paraId="66939187">
      <w:pPr>
        <w:pStyle w:val="16"/>
      </w:pPr>
      <w:r>
        <w:t>文字/表情： 用“哈哈”缓冲直白拒绝的话，如“哈哈下次吧”；用🤗或🙏表情符号软化请求的语气。</w:t>
      </w:r>
    </w:p>
    <w:p w14:paraId="022A891E">
      <w:pPr>
        <w:pStyle w:val="16"/>
      </w:pPr>
      <w:r>
        <w:t>非语言： 客气微笑、点头，即使不同意也不当场黑脸；稍退后一步拉开距离以表示礼貌而非冒犯。</w:t>
      </w:r>
    </w:p>
    <w:p w14:paraId="5CA3CC89">
      <w:pPr>
        <w:pStyle w:val="5"/>
      </w:pPr>
      <w:r>
        <w:t>常见内在意图</w:t>
      </w:r>
    </w:p>
    <w:p w14:paraId="2C8757A3">
      <w:r>
        <w:t>维护双方颜面——保护对方的自尊或自己的体面(Brown &amp; Levinson, 1987[23])；避免冲突——通过婉转表达使对方不至于尴尬或恼怒[10]。说话者希望对方懂得言外之意，但也明白对方可能配合演这场“客气戏”，彼此台面上和气（所谓“明拒暗允”或“场面话”）。这种机制满足社交期待：不给直接的负面答案，而用委婉说法让双方下台阶[10]。</w:t>
      </w:r>
    </w:p>
    <w:p w14:paraId="35FBCB6B">
      <w:pPr>
        <w:pStyle w:val="5"/>
      </w:pPr>
      <w:r>
        <w:t>与相邻类别的区分</w:t>
      </w:r>
    </w:p>
    <w:p w14:paraId="72B2F3E5">
      <w:pPr>
        <w:pStyle w:val="16"/>
      </w:pPr>
      <w:r>
        <w:t>区别于“一般含义”类： 面子礼貌是含义的特殊子集，专为缓和冒犯/拒绝等面子威胁[24]；一般会话含义可以是任何隐藏意义，不一定跟礼貌相关。若动机明确是礼貌（避免尴尬或表尊重），即归此类。</w:t>
      </w:r>
    </w:p>
    <w:p w14:paraId="1AAE45AC">
      <w:pPr>
        <w:pStyle w:val="16"/>
      </w:pPr>
      <w:r>
        <w:t>区别于“欺骗谎言”类： 面子礼貌下的“违心之词”虽与字面不符，但听者往往心知肚明其礼貌性质，如社交客套大家不当真[10]；而欺骗中的虚假陈述则企图让对方当真，从而产生误导[4]。例如“你人真好，我配不上你”（礼貌性婉拒）和真正的欺骗（说“我单身”实则已婚）就有本质区别。</w:t>
      </w:r>
    </w:p>
    <w:p w14:paraId="2E8009E2">
      <w:pPr>
        <w:pStyle w:val="5"/>
      </w:pPr>
      <w:r>
        <w:t>代表性来源</w:t>
      </w:r>
    </w:p>
    <w:p w14:paraId="780B37D1">
      <w:r>
        <w:t>Brown &amp; Levinson (1987)的礼貌理论指出，人际交往中礼貌旨在维护彼此“面子”，人们常以委婉迂回的方式来执行面子威胁行为(FTA)[23][25]（如拒绝、请求）。Isaacs &amp; Clark (1990) 则专门研究虚邀(ostensible invitations)，总结出此类邀请具有“不让对方难堪”的假意特征[26][27]。</w:t>
      </w:r>
    </w:p>
    <w:p w14:paraId="683B863F">
      <w:pPr>
        <w:pStyle w:val="4"/>
      </w:pPr>
      <w:r>
        <w:t>6. 讽刺反语（Irony &amp; Sarcasm）</w:t>
      </w:r>
    </w:p>
    <w:p w14:paraId="0C62E50E">
      <w:pPr>
        <w:pStyle w:val="5"/>
      </w:pPr>
      <w:r>
        <w:t>一句话定义</w:t>
      </w:r>
    </w:p>
    <w:p w14:paraId="41289A46">
      <w:r>
        <w:t>说话者故意用与真实意图近乎相反或不一致的表层表达（通常带夸张或特定语调）来达到幽默、嘲讽或暗批效果，使明白人根据语境领会反话真意。</w:t>
      </w:r>
    </w:p>
    <w:p w14:paraId="2D295EDF">
      <w:pPr>
        <w:pStyle w:val="5"/>
      </w:pPr>
      <w:r>
        <w:t>判别问题</w:t>
      </w:r>
    </w:p>
    <w:p w14:paraId="13173E83">
      <w:pPr>
        <w:pStyle w:val="16"/>
      </w:pPr>
      <w:r>
        <w:t>字面意思是否与实际情况或说话者真正态度相反或极不协调？(Yes→本类)</w:t>
      </w:r>
    </w:p>
    <w:p w14:paraId="0D129738">
      <w:pPr>
        <w:pStyle w:val="16"/>
      </w:pPr>
      <w:r>
        <w:t>语境或语气是否明显表明不该按字面较真，而应反着理解？(Yes→本类)</w:t>
      </w:r>
    </w:p>
    <w:p w14:paraId="17351ABD">
      <w:pPr>
        <w:pStyle w:val="16"/>
      </w:pPr>
      <w:r>
        <w:t>说话者是否期待听者识别出反话，以达到幽默或讽刺的共识？(Yes→本类)</w:t>
      </w:r>
    </w:p>
    <w:p w14:paraId="075699EF">
      <w:pPr>
        <w:pStyle w:val="5"/>
      </w:pPr>
      <w:r>
        <w:t>典型子类型</w:t>
      </w:r>
    </w:p>
    <w:p w14:paraId="656456B5">
      <w:r>
        <w:t>反语（verbal irony）： 用反话表达赞美或批评[9]。如下雨天说“天气可真好啊！”实则抱怨天气糟[28][29]。</w:t>
      </w:r>
    </w:p>
    <w:p w14:paraId="61441800">
      <w:r>
        <w:t>挖苦（sarcasm）： 带有尖锐嘲讽，常针对某人，表面夸奖实则贬损[30]。如对迟到的人说“真守时啊”，实际责备。</w:t>
      </w:r>
    </w:p>
    <w:p w14:paraId="011D2D19">
      <w:r>
        <w:t>夸张反话： 通过极端夸大反差来讽刺。如朋友做件小事却说“哇你简直拯救了全世界！”表示事情其实不值一提。</w:t>
      </w:r>
    </w:p>
    <w:p w14:paraId="6FB2BD4A">
      <w:r>
        <w:t>冷幽默死pan： 用一本正经的方式说明显荒诞不实的话逗趣。如果听者信以为真，则喜剧效果更强（观众知情而某角色不知情的戏剧反讽）。</w:t>
      </w:r>
    </w:p>
    <w:p w14:paraId="253786B5">
      <w:r>
        <w:t>自嘲反话： 以反语自黑，如把自己的失误说成“我真是天才”，用于幽默减轻尴尬。</w:t>
      </w:r>
    </w:p>
    <w:p w14:paraId="37CC8DF9">
      <w:pPr>
        <w:pStyle w:val="5"/>
      </w:pPr>
      <w:r>
        <w:t>常见外显模板</w:t>
      </w:r>
    </w:p>
    <w:p w14:paraId="4AD52AF0">
      <w:pPr>
        <w:pStyle w:val="16"/>
      </w:pPr>
      <w:r>
        <w:t>口语场景： （看到朋友狂加班）“哇，你生活真轻松啊！”（语调讽刺）；（有人饭做糊了）“大师厨艺，令人叹为观止呢。”</w:t>
      </w:r>
    </w:p>
    <w:p w14:paraId="03991336">
      <w:pPr>
        <w:pStyle w:val="16"/>
      </w:pPr>
      <w:r>
        <w:t>网络文字： 在荒谬新闻下评论“真是人间天堂系列”；加“（手动狗头）”或使用🤪表情以提示反话性质。</w:t>
      </w:r>
    </w:p>
    <w:p w14:paraId="328CF5E6">
      <w:pPr>
        <w:pStyle w:val="16"/>
      </w:pPr>
      <w:r>
        <w:t>弹幕吐槽： 电视剧角色智商掉线时刷“主角好聪明哦（笑）”。</w:t>
      </w:r>
    </w:p>
    <w:p w14:paraId="043BC8FD">
      <w:pPr>
        <w:pStyle w:val="16"/>
      </w:pPr>
      <w:r>
        <w:t>非语言： 夸张的翻白眼或“air quotes”（双手食指中指做引号手势）以示反语。</w:t>
      </w:r>
    </w:p>
    <w:p w14:paraId="67126AFB">
      <w:pPr>
        <w:pStyle w:val="5"/>
      </w:pPr>
      <w:r>
        <w:t>常见内在意图</w:t>
      </w:r>
    </w:p>
    <w:p w14:paraId="1152C409">
      <w:r>
        <w:t>表达不满或幽默——通过反话产生一种“说反话的共谋感”，让理解者会心一笑或感受到批评而不必直白点明[9]。讽刺能维护表面客气（没直接骂人）同时释放真实评价[31]。说话者假设听者或目标受众能够领悟其反语，否则讽刺将失效或造成误会[9]。有时讽刺可充当一种“社会安全阀”，表达批判又避免冲突升级。</w:t>
      </w:r>
    </w:p>
    <w:p w14:paraId="1FC45CEB">
      <w:pPr>
        <w:pStyle w:val="5"/>
      </w:pPr>
      <w:r>
        <w:t>与相邻类别的区分</w:t>
      </w:r>
    </w:p>
    <w:p w14:paraId="0E405D5D">
      <w:pPr>
        <w:pStyle w:val="16"/>
      </w:pPr>
      <w:r>
        <w:t>区别于“谎言欺骗”类： 讽刺反语通常有意让听者识破其字面不真，而不是让人信以为真[9]。如说“真好”却配以嘲讽语气，听者懂得实为批评；欺骗则希望对方完全相信字面表述（如一本正经地说假话让人当真）[4]。</w:t>
      </w:r>
    </w:p>
    <w:p w14:paraId="00672E4A">
      <w:pPr>
        <w:pStyle w:val="16"/>
      </w:pPr>
      <w:r>
        <w:t>区别于“客套礼貌”类： 虽然客套话表面也不完全真诚，但动机不同——客套是为礼貌和气氛好，不带攻击性[32]；而讽刺常带有攻击或挖苦意，哪怕以幽默形式呈现。比如“你开心就好”在真诚语境下可能是客气让步，但用冷漠语气说往往是一种讥讽或无奈的吐槽（取决于语境和态度）。</w:t>
      </w:r>
    </w:p>
    <w:p w14:paraId="1E9AB0A3">
      <w:pPr>
        <w:pStyle w:val="5"/>
      </w:pPr>
      <w:r>
        <w:t>代表性来源</w:t>
      </w:r>
    </w:p>
    <w:p w14:paraId="19543263">
      <w:r>
        <w:t>Clark &amp; Gerrig (1984)将反语视为一种模仿(pretense)行为，话语字面与真实意图反差鲜明。现代研究表明讽刺即不真诚的言语，其机制是“语用不真诚(pragmatic insincerity)，即说者呈现的表达与其意图存在落差”[9]。Leech (1983)也提出讽刺原则（Irony Principle），说明人们以表层礼貌反说实际不礼貌，以期对方领会真实评判。</w:t>
      </w:r>
    </w:p>
    <w:p w14:paraId="0CCA1831">
      <w:pPr>
        <w:pStyle w:val="4"/>
      </w:pPr>
      <w:r>
        <w:t>7. 策略性模糊（Strategic Ambiguity &amp; Evasion）</w:t>
      </w:r>
    </w:p>
    <w:p w14:paraId="110072DD">
      <w:pPr>
        <w:pStyle w:val="5"/>
      </w:pPr>
      <w:r>
        <w:t>一句话定义</w:t>
      </w:r>
    </w:p>
    <w:p w14:paraId="4A8DEE57">
      <w:r>
        <w:t>说话者故意模棱两可或闪烁其词，让表层内容不明确，从而避免某种责任、冲突或承诺——使得【字面表达】范围宽泛含混，而【真实意图】隐藏在模糊之中，仅部分透露或多重含义并存。</w:t>
      </w:r>
    </w:p>
    <w:p w14:paraId="2C1E5312">
      <w:pPr>
        <w:pStyle w:val="5"/>
      </w:pPr>
      <w:r>
        <w:t>判别问题</w:t>
      </w:r>
    </w:p>
    <w:p w14:paraId="151FAA89">
      <w:pPr>
        <w:pStyle w:val="16"/>
      </w:pPr>
      <w:r>
        <w:t>说话内容是否语义含糊、不够具体，可能有不止一种解释？(Yes→本类)</w:t>
      </w:r>
    </w:p>
    <w:p w14:paraId="4403A496">
      <w:pPr>
        <w:pStyle w:val="16"/>
      </w:pPr>
      <w:r>
        <w:t>说话者是否有动机避免明确表态或逃避敏感问题？(Yes→本类)</w:t>
      </w:r>
    </w:p>
    <w:p w14:paraId="3B0DC286">
      <w:pPr>
        <w:pStyle w:val="16"/>
      </w:pPr>
      <w:r>
        <w:t>这种不明确是有意策略（而非无心表达不清），用于保护自己或试探对方？(Yes→本类)</w:t>
      </w:r>
    </w:p>
    <w:p w14:paraId="6195304C">
      <w:pPr>
        <w:pStyle w:val="5"/>
      </w:pPr>
      <w:r>
        <w:t>典型子类型</w:t>
      </w:r>
    </w:p>
    <w:p w14:paraId="43F9F1BD">
      <w:r>
        <w:t>政治性模糊： 官方声明用词刻意含糊以兼顾不同解读[33]（如“将适时考虑采取必要措施”，听起来做也行不做也行）。外交辞令常用模糊词以避免明确承诺或为日后留回旋。</w:t>
      </w:r>
    </w:p>
    <w:p w14:paraId="001670DA">
      <w:r>
        <w:t>答案含糊其词： 面对提问不想正面回答，答非所问或部分作答，让对方自行填空。如问：“你是否支持X？”答：“X背后的议题很复杂，我们一直重视相关方面。”——避而不答实际立场。</w:t>
      </w:r>
    </w:p>
    <w:p w14:paraId="2AA0098B">
      <w:r>
        <w:t>转移话题： 用不相干的信息替代回答，让原问题悬而不决。例如：“你昨晚去哪儿了？”答：“哎呀你看外面下雨了。”（直接偏离话题）。</w:t>
      </w:r>
    </w:p>
    <w:p w14:paraId="70B5FFE1">
      <w:r>
        <w:t>多义表达： 说一句可能有两种解读的话，以便事后根据需要选择解释（类似文字游戏）。如：“我没有和他发生过那种关系”（可能在玩定义，比如没有“发生过两次”但发生过一次？这种措辞存模糊空间）。</w:t>
      </w:r>
    </w:p>
    <w:p w14:paraId="443A40F8">
      <w:r>
        <w:t>打太极推诿： 用大量官话套话，不说实质。“我们高度重视，将进一步研究妥善方案”，听起来说了很多，实际什么承诺都没有。</w:t>
      </w:r>
    </w:p>
    <w:p w14:paraId="1FA4D2B9">
      <w:r>
        <w:t>沉默/拖延： 以沉默、不回应或延迟回应等方式逃避明确表态（广义上属一种非语言的模糊策略，让对方摸不清态度）。</w:t>
      </w:r>
    </w:p>
    <w:p w14:paraId="7673C95F">
      <w:pPr>
        <w:pStyle w:val="5"/>
      </w:pPr>
      <w:r>
        <w:t>常见外显模板</w:t>
      </w:r>
    </w:p>
    <w:p w14:paraId="712538F1">
      <w:pPr>
        <w:pStyle w:val="16"/>
      </w:pPr>
      <w:r>
        <w:t>口头语： “嗯，这个问题嘛…情况挺复杂的。”；“我们再看看吧。”（不给明确答复）。</w:t>
      </w:r>
    </w:p>
    <w:p w14:paraId="6CD46A6F">
      <w:pPr>
        <w:pStyle w:val="16"/>
      </w:pPr>
      <w:r>
        <w:t>官宣文： “据悉/或将/有望…”（用模糊措辞不确定语气）；“不排除采取进一步措施的可能”。</w:t>
      </w:r>
    </w:p>
    <w:p w14:paraId="30C363FD">
      <w:pPr>
        <w:pStyle w:val="16"/>
      </w:pPr>
      <w:r>
        <w:t>日常对话： “也许吧”“还行”“我尽量”（都属于模棱两可的回应，对方难以据此判断真实态度或计划）。</w:t>
      </w:r>
    </w:p>
    <w:p w14:paraId="4504E2FE">
      <w:pPr>
        <w:pStyle w:val="16"/>
      </w:pPr>
      <w:r>
        <w:t>面试场景： 被问弱点，答：“我追求完美，有时对自己要求过高。”（貌似回答实际避重就轻）。</w:t>
      </w:r>
    </w:p>
    <w:p w14:paraId="0ECDFCB4">
      <w:pPr>
        <w:pStyle w:val="16"/>
      </w:pPr>
      <w:r>
        <w:t>文本聊天： 收到邀约回复“再说啦”或只回一个“嗯嗯”，属于模糊敷衍。</w:t>
      </w:r>
    </w:p>
    <w:p w14:paraId="72206B74">
      <w:pPr>
        <w:pStyle w:val="16"/>
      </w:pPr>
      <w:r>
        <w:t>非语言： 已读不回、长时间不回复消息，让对方难判断是默许、拒绝还是没看到；面对质问时肩膀一shrug耸肩、不置可否的表情。</w:t>
      </w:r>
    </w:p>
    <w:p w14:paraId="0337941E">
      <w:pPr>
        <w:pStyle w:val="5"/>
      </w:pPr>
      <w:r>
        <w:t>常见内在意图</w:t>
      </w:r>
    </w:p>
    <w:p w14:paraId="0A9F2082">
      <w:r>
        <w:t>规避风险——通过模糊语言避免被抓把柄或承诺，以保留灵活性[33]；缓冲冲突——不直接说“不”但也不答应，以免当场翻脸（让对方自行体会）[34]；引导误解（部分情况）——有时说话者希望听者选择对自己有利的那个解读，而自己日后可否认。例如销售对产品功能做模糊描述，让顾客以为包含但又未明说全部细节，出了问题可辩解。这类策略常用于“两面讨好”，如政治口号模棱两可让各取所需[33]。说话者在此机制中并不期待听者准确拿到唯一真意，反而利用模糊造“安全港”[35]。</w:t>
      </w:r>
    </w:p>
    <w:p w14:paraId="21553E2A">
      <w:pPr>
        <w:pStyle w:val="5"/>
      </w:pPr>
      <w:r>
        <w:t>与相邻类别的区分</w:t>
      </w:r>
    </w:p>
    <w:p w14:paraId="15B262D9">
      <w:pPr>
        <w:pStyle w:val="16"/>
      </w:pPr>
      <w:r>
        <w:t>区别于“合作含义”类： 策略模糊通常不遵循合作原则中的信息充分原则，反而故意不清楚，甚至希望对方暂时被误导或至少无法确定[33]。而合作含义下说话者有隐藏意图但仍希望对方正确推理出来（信息量足够猜出)。</w:t>
      </w:r>
    </w:p>
    <w:p w14:paraId="21EDF7C1">
      <w:pPr>
        <w:pStyle w:val="16"/>
      </w:pPr>
      <w:r>
        <w:t>区别于“欺骗谎言”类： 策略模糊并不直接说假话，而是躲避明确真假表述。它可能让对方误会，但说话者可以日后声称“我可没那么说”。欺骗谎言则通常是明确陈述一个虚假命题让对方信以为真[4]。当然，两者目的都可能是误导，但策略模糊走迂回路线，不给把柄。</w:t>
      </w:r>
    </w:p>
    <w:p w14:paraId="6D40384A">
      <w:pPr>
        <w:pStyle w:val="5"/>
      </w:pPr>
      <w:r>
        <w:t>代表性来源</w:t>
      </w:r>
    </w:p>
    <w:p w14:paraId="0D3E70F4">
      <w:r>
        <w:t>Bavelas等人 (1990) 提出的含糊沟通（equivocation）理论指出，人们在“两难情境”常采用模糊、回避的回答，以避免承担直接的负面后果[36]。Scott Adams 将战略模糊定义为“刻意用让人自行填补的措辞，避开任何可能引起异议的具体部分”[33]。这种“让各方听到自己想听的”策略在政治宣传中非常常见[37]。</w:t>
      </w:r>
    </w:p>
    <w:p w14:paraId="4098C605">
      <w:pPr>
        <w:pStyle w:val="4"/>
      </w:pPr>
      <w:r>
        <w:t>8. 假言欺瞒（Deception &amp; Lying）</w:t>
      </w:r>
    </w:p>
    <w:p w14:paraId="25ACD274">
      <w:pPr>
        <w:pStyle w:val="5"/>
      </w:pPr>
      <w:r>
        <w:t>一句话定义</w:t>
      </w:r>
    </w:p>
    <w:p w14:paraId="22C555F9">
      <w:r>
        <w:t>说话者通过明示虚假或误导性信息，使听者相信与说话者真实认为相反的情况。即【表层内容】在关键事实上与说话者认知不符，而【意图】是让对方信以为真，从而产生误解。</w:t>
      </w:r>
    </w:p>
    <w:p w14:paraId="652B36F4">
      <w:pPr>
        <w:pStyle w:val="5"/>
      </w:pPr>
      <w:r>
        <w:t>判别问题</w:t>
      </w:r>
    </w:p>
    <w:p w14:paraId="35C7A695">
      <w:pPr>
        <w:pStyle w:val="16"/>
      </w:pPr>
      <w:r>
        <w:t>说话者提供的信息在其认知中是否虚假或误导？(是→可能本类)</w:t>
      </w:r>
    </w:p>
    <w:p w14:paraId="6D4F4D6A">
      <w:pPr>
        <w:pStyle w:val="16"/>
      </w:pPr>
      <w:r>
        <w:t>说话者是否希望/打算听者当真地接受该信息？(是→本类)</w:t>
      </w:r>
    </w:p>
    <w:p w14:paraId="688EA62D">
      <w:pPr>
        <w:pStyle w:val="16"/>
      </w:pPr>
      <w:r>
        <w:t>这种行为是否用于操纵对方认知以获益或避免惩罚？(通常是)</w:t>
      </w:r>
    </w:p>
    <w:p w14:paraId="182BBD17">
      <w:pPr>
        <w:pStyle w:val="5"/>
      </w:pPr>
      <w:r>
        <w:t>典型子类型</w:t>
      </w:r>
    </w:p>
    <w:p w14:paraId="1A9CA9F6">
      <w:r>
        <w:t>谎言（lies）： 明确陈述一个虚假命题当作真相[4]。如实际没做某事却说“我做了”，或明明知道数字是100却告诉对方是50。传统定义：说话者不相信陈述内容为真却说出来，意图让对方相信[4]。</w:t>
      </w:r>
    </w:p>
    <w:p w14:paraId="76FB35DB">
      <w:r>
        <w:t>隐瞒与省略： 刻意不提及关键事实，让对方在信息不全情况下得出错误结论（虽未说假话但造成误导）。如只告诉部分真相，隐去对己不利之处。</w:t>
      </w:r>
    </w:p>
    <w:p w14:paraId="5A30D299">
      <w:r>
        <w:t>偷换概念/模棱欺瞒（paltering）： 字面说的每句话可能都是真的，但通过断章取义或有意选择性陈述，使整体印象误导。如销售只讲产品优点（真）而对重大缺陷只字不提，让顾客误以为产品完美。</w:t>
      </w:r>
    </w:p>
    <w:p w14:paraId="0EDE3A90">
      <w:r>
        <w:t>谎报虚构： 编造不存在的细节或事件。“我昨晚一直在家”其实出去鬼混了。</w:t>
      </w:r>
    </w:p>
    <w:p w14:paraId="083A8AE4">
      <w:r>
        <w:t>掩饰事实： 包括做假动作或表情来骗取信任，如强颜欢笑掩盖犯罪意图（非语言谎言），或者道具造假（戴假戒指假扮已婚）。</w:t>
      </w:r>
    </w:p>
    <w:p w14:paraId="113AB6F7">
      <w:r>
        <w:t>恶作剧/骗局： 以欺骗为核心的情境，如愚人节玩笑（虽有欺骗但动机是娱乐，对方最终会知道）。</w:t>
      </w:r>
    </w:p>
    <w:p w14:paraId="48BCE5A4">
      <w:pPr>
        <w:pStyle w:val="5"/>
      </w:pPr>
      <w:r>
        <w:t>常见外显模板</w:t>
      </w:r>
    </w:p>
    <w:p w14:paraId="1305C38D">
      <w:pPr>
        <w:pStyle w:val="16"/>
      </w:pPr>
      <w:r>
        <w:t>日常谎言： “这真好吃！”（明明难吃，却怕伤厨师感受撒个善意谎）——动机礼貌但形式仍为欺骗；“我路上没看见你的短信”（其实看见了但故意不回复）。</w:t>
      </w:r>
    </w:p>
    <w:p w14:paraId="760A06E2">
      <w:pPr>
        <w:pStyle w:val="16"/>
      </w:pPr>
      <w:r>
        <w:t>商业欺诈： 虚假广告词：“保证三天见效！”（商家知道不可能却夸大宣传）。</w:t>
      </w:r>
    </w:p>
    <w:p w14:paraId="4894246A">
      <w:pPr>
        <w:pStyle w:val="16"/>
      </w:pPr>
      <w:r>
        <w:t>文字聊天： P图夸大生活品质，在朋友圈展示不真实形象；或者网上冒充身份（猫鱼行为catfishing）。</w:t>
      </w:r>
    </w:p>
    <w:p w14:paraId="69E62DC2">
      <w:pPr>
        <w:pStyle w:val="16"/>
      </w:pPr>
      <w:r>
        <w:t>非语言撒谎： 点头表示理解其实没听懂；使用别人的照片冒充自己形象。</w:t>
      </w:r>
    </w:p>
    <w:p w14:paraId="3B1D7AE6">
      <w:pPr>
        <w:pStyle w:val="16"/>
      </w:pPr>
      <w:r>
        <w:t>编造证据： 人为修改时间戳/聊天记录截图来误导他人判断事情顺序和因果。</w:t>
      </w:r>
    </w:p>
    <w:p w14:paraId="7861A4CE">
      <w:pPr>
        <w:pStyle w:val="5"/>
      </w:pPr>
      <w:r>
        <w:t>常见内在意图</w:t>
      </w:r>
    </w:p>
    <w:p w14:paraId="3133A639">
      <w:r>
        <w:t>自利或他利——欺骗可能为自身利益（逃避惩罚、获取好处）或善意（不伤害对方感情的“白谎”）；核心在于让对方产生与事实不符的信念[4]。说话者在欺瞒时充分预期并希望对方相信字面意思，从而采取对说话者有利的行动或判断。与模糊策略不同，这里提供了一个貌似明确但虚假的信息，从而控制对方认知。</w:t>
      </w:r>
    </w:p>
    <w:p w14:paraId="1A8D767C">
      <w:pPr>
        <w:pStyle w:val="5"/>
      </w:pPr>
      <w:r>
        <w:t>与相邻类别的区分</w:t>
      </w:r>
    </w:p>
    <w:p w14:paraId="05DD1CAA">
      <w:pPr>
        <w:pStyle w:val="16"/>
      </w:pPr>
      <w:r>
        <w:t>区别于“策略模糊”类： 欺骗通常涉及明确的不实陈述或故意重大遗漏以误导[4]，而非只是说得含混。策略模糊可能让人猜错但说话者有退路（因为没明确说假话）；欺骗则属于给出实质性错误线索。举例：“你偷拿了吗？”答：“没有”（其实拿了）属谎言；若答“嗯我不太记得了”打哈哈，则偏策略模糊。</w:t>
      </w:r>
    </w:p>
    <w:p w14:paraId="50ABAE93">
      <w:pPr>
        <w:pStyle w:val="16"/>
      </w:pPr>
      <w:r>
        <w:t>区别于“印象管理”类： 印象管理可能包含欺骗成分（如伪装情绪），但通常是外在形象层面的、不涉及具体命题真假，如强颜欢笑并未明说任何命题。而欺骗类多为命题性陈述（或隐含陈述）不符实[4]。如果假笑伴随“我很开心”这样的口头表述，那口头部分属于谎言（欺骗类），假笑本身则偏印象管理的非言语欺骗技巧。</w:t>
      </w:r>
    </w:p>
    <w:p w14:paraId="29C4F148">
      <w:pPr>
        <w:pStyle w:val="5"/>
      </w:pPr>
      <w:r>
        <w:t>代表性来源</w:t>
      </w:r>
    </w:p>
    <w:p w14:paraId="76153745">
      <w:r>
        <w:t>圣经《十诫》与许多伦理研究都将说谎定义为“明知其假仍声称为真”（St. Augustine；Isenberg 1973 定义[4]）。哲学上最广泛接受的定义是：“谎言=说话者相信陈述为假但仍对他人说出，意图使他人信以为真”[4]。Buller &amp; Burgoon (1996) 在人际欺骗理论中说明欺骗不仅包括谎言，还包括省略与曲解等手段。Mahon (2008)在Stanford百科中详细区分了lying与deception，指出谎言是欺骗的一种特殊形式[4]。</w:t>
      </w:r>
    </w:p>
    <w:p w14:paraId="76359FAC">
      <w:pPr>
        <w:pStyle w:val="4"/>
      </w:pPr>
      <w:r>
        <w:t>9. 影射暗码（Plausible Deniability &amp; Covert Signaling）</w:t>
      </w:r>
    </w:p>
    <w:p w14:paraId="3B69839F">
      <w:pPr>
        <w:pStyle w:val="5"/>
      </w:pPr>
      <w:r>
        <w:t>一句话定义</w:t>
      </w:r>
    </w:p>
    <w:p w14:paraId="45AE1A8B">
      <w:r>
        <w:t>说话者使用双重编码的信息：表层措辞有字面表面义，但言外还隐藏针对特定听者或情境的深层信号。公开听者按字面可能毫无察觉，而目标听者能领会内在含义；同时说话者保留可否认性，可在需要时声称“我只按字面意思”。</w:t>
      </w:r>
    </w:p>
    <w:p w14:paraId="138E2DF2">
      <w:pPr>
        <w:pStyle w:val="5"/>
      </w:pPr>
      <w:r>
        <w:t>判别问题</w:t>
      </w:r>
    </w:p>
    <w:p w14:paraId="57C37360">
      <w:pPr>
        <w:pStyle w:val="16"/>
      </w:pPr>
      <w:r>
        <w:t>此表达是否可能对不同受众产生两种截然不同解读？(Yes→本类)</w:t>
      </w:r>
    </w:p>
    <w:p w14:paraId="66BD5B8C">
      <w:pPr>
        <w:pStyle w:val="16"/>
      </w:pPr>
      <w:r>
        <w:t>说话者是否有意利用这种双关，使特定人/圈内人 get 到潜台词，而旁人未必察觉？(Yes→本类)</w:t>
      </w:r>
    </w:p>
    <w:p w14:paraId="71FEA5BF">
      <w:pPr>
        <w:pStyle w:val="16"/>
      </w:pPr>
      <w:r>
        <w:t>说话者是否需要事后否认潜台词时能推托说“你误会了”，即表层具有合理否认空间？(Yes→本类)</w:t>
      </w:r>
    </w:p>
    <w:p w14:paraId="3C0AD969">
      <w:pPr>
        <w:pStyle w:val="5"/>
      </w:pPr>
      <w:r>
        <w:t>典型子类型</w:t>
      </w:r>
    </w:p>
    <w:p w14:paraId="30DFB0F4">
      <w:r>
        <w:t>狗哨暗语（dog whistle）： 在政治或群体内部使用看似普通但对特定群体有特殊含义的词语[38]。如某政客演讲中用了一个特定历史日期或词汇，引发特定群体共鸣，而一般听众听不出特别之处。狗哨话术的妙处在于一般人听着毫无恶意，目标群体却听懂了暗中号召[39]。</w:t>
      </w:r>
    </w:p>
    <w:p w14:paraId="07A0C2D2">
      <w:r>
        <w:t>双关隐语： 利用一语双关或多义，让表层解读无害，深层解读大胆。如古诗常用谐音双关表达讽刺，在压迫环境中规避审查。</w:t>
      </w:r>
    </w:p>
    <w:p w14:paraId="065D8121">
      <w:r>
        <w:t>圈内行话： 行业或群体内部的隐秘指代，外人听不懂或理解偏差。如黑客用某术语彼此通消息，非圈内人以为只是玩笑话。</w:t>
      </w:r>
    </w:p>
    <w:p w14:paraId="5B300F0E">
      <w:r>
        <w:t>假装给第三方听： 话表面上跟眼前人无关，但实际说给暗中监听或特定人听。例如在一群人中含沙射影地讲故事敲打某人，话里人的名字没指明，但当事人自知，旁人未必领悟。</w:t>
      </w:r>
    </w:p>
    <w:p w14:paraId="30A427E2">
      <w:r>
        <w:t>宴席暗号/潜台词： 某些礼仪下的潜规则用语，如地下交易里说“这商品真新鲜”，实际是交易信号。</w:t>
      </w:r>
    </w:p>
    <w:p w14:paraId="188B61AA">
      <w:r>
        <w:t>暧昧邀请/试探： Pinker 等人提到的情境：如邀人“上楼喝咖啡？”[40]表面是喝咖啡，实际上可能是性暗示。如果对方拒绝，邀请者可假装真的只是字面意思，从而保全面子[41]。</w:t>
      </w:r>
    </w:p>
    <w:p w14:paraId="25B67C4E">
      <w:pPr>
        <w:pStyle w:val="5"/>
      </w:pPr>
      <w:r>
        <w:t>常见外显模板</w:t>
      </w:r>
    </w:p>
    <w:p w14:paraId="1D97B9C3">
      <w:pPr>
        <w:pStyle w:val="16"/>
      </w:pPr>
      <w:r>
        <w:t>政治场景： “传统价值观”表面正面词，但在特定语境下暗指反对LGBT等含义（听众群体不同解读不同）；再如使用某些隐晦词语代指族群而不明说。</w:t>
      </w:r>
    </w:p>
    <w:p w14:paraId="087E033F">
      <w:pPr>
        <w:pStyle w:val="16"/>
      </w:pPr>
      <w:r>
        <w:t>两性场景： “上去喝杯咖啡吗？”（暧昧邀请的经典暗语）；约会时说“好冷啊”实际上希望对方拥抱（但可否认只是说天气）。</w:t>
      </w:r>
    </w:p>
    <w:p w14:paraId="1BB7716B">
      <w:pPr>
        <w:pStyle w:val="16"/>
      </w:pPr>
      <w:r>
        <w:t>网络用梗： 利用谐音或变体字传递隐含信息避审查，如用“某些动物名称”影射官员。圈内人会意，圈外人摸不着头脑。</w:t>
      </w:r>
    </w:p>
    <w:p w14:paraId="0D6B4B47">
      <w:pPr>
        <w:pStyle w:val="16"/>
      </w:pPr>
      <w:r>
        <w:t>办公室： 当众对下属说“有些人最近状态不好啊”看似泛指，但其实下属本人知道是在说TA，其他同事未必确定是谁。</w:t>
      </w:r>
    </w:p>
    <w:p w14:paraId="5788E349">
      <w:pPr>
        <w:pStyle w:val="16"/>
      </w:pPr>
      <w:r>
        <w:t>非语言： 使眼色、特定手势作为暗号；公开场合脚碰一下作为信号，别人看不见或不理解。</w:t>
      </w:r>
    </w:p>
    <w:p w14:paraId="30C78F78">
      <w:pPr>
        <w:pStyle w:val="16"/>
      </w:pPr>
      <w:r>
        <w:t>文本： 带颜色的隐喻：“今晚来看电影吗？”电影打引号，双方心知肚明指别的活动；或用缩写首字母代替敏感短语。</w:t>
      </w:r>
    </w:p>
    <w:p w14:paraId="62305FA6">
      <w:pPr>
        <w:pStyle w:val="5"/>
      </w:pPr>
      <w:r>
        <w:t>常见内在意图</w:t>
      </w:r>
    </w:p>
    <w:p w14:paraId="1C24224C">
      <w:r>
        <w:t>分层沟通——一言两用，满足不同受众[38]；保护自身——万一情况不妙，立刻抓住字面义否认暧昧/指控，从而规避道德或法律责任[41]；拉拢特定群体——对内暗送秋波，对外装无辜。不管是古代诗人的曲笔讽喻，还是现代政治的隐语煽动，皆属此机制。说话者有精巧算计：希望懂的人自然懂，不懂的就保持不懂。对于误解，他们既不澄清也不直说，以保持策略收益。</w:t>
      </w:r>
    </w:p>
    <w:p w14:paraId="5DA21A02">
      <w:pPr>
        <w:pStyle w:val="5"/>
      </w:pPr>
      <w:r>
        <w:t>与相邻类别的区分</w:t>
      </w:r>
    </w:p>
    <w:p w14:paraId="7C5B9D00">
      <w:pPr>
        <w:pStyle w:val="16"/>
      </w:pPr>
      <w:r>
        <w:t>区别于“讽刺幽默”类： 影射暗码未必涉及相反意思或嘲讽，而是双层意思并存（一隐一显）；听不懂的人以为是直言直语，懂的人收到了暗信号。这不同于讽刺需要人人看出反话。如果在场有人完全没察觉话里有话，那更符合本类而非一般讽刺。</w:t>
      </w:r>
    </w:p>
    <w:p w14:paraId="7C480148">
      <w:pPr>
        <w:pStyle w:val="16"/>
      </w:pPr>
      <w:r>
        <w:t>区别于“欺骗”类： 影射暗码往往针对双重受众：对多数人并不算撒谎，只是话中有话；对特定人传达另一信息。说话者可能并未直接说假话，而是利用话语的多义性/隐含性达到效果[41]。欺骗一般是一对一层面的，你骗的人听到的就是假的；而本类情况，你的话对一部分听众来说可能毫无问题，对另一部分却大有玄机。因此，本类更侧重隐蔽传播和可否认特征。若一句话对所有听者都是同一虚假信息，则那是纯欺骗，不属于双重编码。</w:t>
      </w:r>
    </w:p>
    <w:p w14:paraId="2D36BFFB">
      <w:pPr>
        <w:pStyle w:val="5"/>
      </w:pPr>
      <w:r>
        <w:t>代表性来源</w:t>
      </w:r>
    </w:p>
    <w:p w14:paraId="7944E66B">
      <w:r>
        <w:t>Pinker, Nowak &amp; Lee (2008) 提出了间接言语的三重逻辑，第一条即“可否认性逻辑”：通过暧昧表达，一旦对方不接受隐含提议，双方可各自保全面子[41]。政治学中“狗哨政治”广为人知，使用对特定群体意味深长但对大众看来平平无奇的用语[38]。Camp (2018) 等分析了隐语(dog whistles)如何在保持表面否认的同时传达暗含信息[42]。</w:t>
      </w:r>
    </w:p>
    <w:p w14:paraId="28647053">
      <w:pPr>
        <w:pStyle w:val="3"/>
        <w:bidi w:val="0"/>
      </w:pPr>
      <w:r>
        <w:t>2) 决策树（文字版）</w:t>
      </w:r>
    </w:p>
    <w:p w14:paraId="75186812">
      <w:r>
        <w:t>下面提供一个决策流程，以便将任意实例判定归类到上述9种主要机制之一。（若一个例子同时包含多重机制，指引如何确定主机制并附加修饰标签。）</w:t>
      </w:r>
    </w:p>
    <w:p w14:paraId="05793624">
      <w:pPr>
        <w:pStyle w:val="5"/>
      </w:pPr>
      <w:r>
        <w:t>Step 0: 检查是否“外显 vs 内在”不一致：</w:t>
      </w:r>
    </w:p>
    <w:p w14:paraId="2794627E">
      <w:pPr>
        <w:bidi w:val="0"/>
      </w:pPr>
      <w:r>
        <w:t>先确认这个例子确实存在说话者的表层言行与其真实意图不一致的现象。如果说话人就是直截了当表达本意，不存在隐含或偏差，则不在我们分类范围内。若确定存在不一致，继续下一步。</w:t>
      </w:r>
    </w:p>
    <w:p w14:paraId="7B908A61">
      <w:pPr>
        <w:pStyle w:val="5"/>
      </w:pPr>
      <w:r>
        <w:t>Step 1: 有意 vs 无意</w:t>
      </w:r>
    </w:p>
    <w:p w14:paraId="105933A1">
      <w:pPr>
        <w:bidi w:val="0"/>
      </w:pPr>
      <w:r>
        <w:br w:type="textWrapping"/>
      </w:r>
      <w:r>
        <w:t>- Q1: 这种不一致是说话者有意设计，还是无意造成？</w:t>
      </w:r>
      <w:r>
        <w:br w:type="textWrapping"/>
      </w:r>
      <w:r>
        <w:t>- Yes（有意设计）→ 进入 Step 2 (区分不同有意机制)。</w:t>
      </w:r>
      <w:r>
        <w:br w:type="textWrapping"/>
      </w:r>
      <w:r>
        <w:t>- No（并非有意，纯属失误）→ 分类为 1.无意失真 类。(注：选择“No”往往对应说话者并无隐藏含义的企图，只是表达失误或能力不足导致对方误解。典型判断依据：事后说话者可能会纠正：“我不是那个意思，刚才说错了。”)</w:t>
      </w:r>
    </w:p>
    <w:p w14:paraId="43A95E7D">
      <w:pPr>
        <w:pStyle w:val="5"/>
      </w:pPr>
      <w:r>
        <w:t>Step 2: 常规惯例 vs 临场语境</w:t>
      </w:r>
    </w:p>
    <w:p w14:paraId="0A6E8C5D">
      <w:pPr>
        <w:bidi w:val="0"/>
      </w:pPr>
      <w:r>
        <w:br w:type="textWrapping"/>
      </w:r>
      <w:r>
        <w:t>- Q2: 话语的不一致是否源于语言中普遍约定的非字面用法（如成语、寒暄客套）？换言之，几乎所有母语者在大多数情境都会把这表达按非字面义来理解，而不需要现场特定语境推断？</w:t>
      </w:r>
      <w:r>
        <w:br w:type="textWrapping"/>
      </w:r>
      <w:r>
        <w:t>- Yes → 属于惯用非字面情况，进一步区分：</w:t>
      </w:r>
      <w:r>
        <w:br w:type="textWrapping"/>
      </w:r>
      <w:r>
        <w:t>- Q2a: 这表达主要功能是社交礼仪/客套吗？（如问候语、客气话）</w:t>
      </w:r>
      <w:r>
        <w:br w:type="textWrapping"/>
      </w:r>
      <w:r>
        <w:t>- Yes → 分类为 3.客套寒暄 类。</w:t>
      </w:r>
      <w:r>
        <w:br w:type="textWrapping"/>
      </w:r>
      <w:r>
        <w:t>- No → 分类为 2.常规比喻 类（包括成语隐喻、惯用夸张等除寒暄外的惯用非字面）。</w:t>
      </w:r>
      <w:r>
        <w:br w:type="textWrapping"/>
      </w:r>
      <w:r>
        <w:t>- No → 非属于通用惯用语，需根据具体语境推断含义，进入 Step 3。</w:t>
      </w:r>
    </w:p>
    <w:p w14:paraId="6A997985">
      <w:pPr>
        <w:pStyle w:val="5"/>
      </w:pPr>
      <w:r>
        <w:t>Step 3: 协作善意 vs 操作隐瞒</w:t>
      </w:r>
    </w:p>
    <w:p w14:paraId="36703B8D">
      <w:pPr>
        <w:bidi w:val="0"/>
      </w:pPr>
      <w:r>
        <w:br w:type="textWrapping"/>
      </w:r>
      <w:r>
        <w:t>（说话者有意的不一致如果不是语言习惯所致，就可能出于各种动机，我们先大致按“善意协作”还是“隐瞒操控”来分流。）</w:t>
      </w:r>
      <w:r>
        <w:br w:type="textWrapping"/>
      </w:r>
      <w:r>
        <w:t>- Q3: 说话者是否希望对方察觉真正意图（即便藏在言下），并据此行动/理解？还是相反，希望对方不要完全察觉（或至少给不同人不同理解）？</w:t>
      </w:r>
      <w:r>
        <w:br w:type="textWrapping"/>
      </w:r>
      <w:r>
        <w:t>- 希望对方察觉真意（默认合作推理）→ Step 4A</w:t>
      </w:r>
      <w:r>
        <w:br w:type="textWrapping"/>
      </w:r>
      <w:r>
        <w:t>- 不希望对方全察觉（有隐瞒或多重受众心态）→ Step 4B</w:t>
      </w:r>
    </w:p>
    <w:p w14:paraId="21972639">
      <w:pPr>
        <w:pStyle w:val="5"/>
        <w:bidi w:val="0"/>
      </w:pPr>
      <w:r>
        <w:t>Step 4A: （合作路径）礼貌动机？</w:t>
      </w:r>
    </w:p>
    <w:p w14:paraId="0633104D">
      <w:pPr>
        <w:bidi w:val="0"/>
      </w:pPr>
      <w:r>
        <w:t>- Q4: 说话者是否主要为了礼貌/顾全面子而不直说？（如委婉拒绝、礼貌性赞美等）</w:t>
      </w:r>
      <w:r>
        <w:br w:type="textWrapping"/>
      </w:r>
      <w:r>
        <w:t>- Yes → 分类为 5.面子礼貌 类。</w:t>
      </w:r>
      <w:r>
        <w:br w:type="textWrapping"/>
      </w:r>
      <w:r>
        <w:t>- No → 非主要礼貌因素，可能一般性会话含义或幽默讽刺，继续Q5。</w:t>
      </w:r>
    </w:p>
    <w:p w14:paraId="56CD5444">
      <w:r>
        <w:t>Q5: 表层与深层是否反着（相反或极端不一致）且带有幽默或批判意味？</w:t>
      </w:r>
    </w:p>
    <w:p w14:paraId="47EE81BE">
      <w:r>
        <w:t>Yes → 分类为 6.讽刺反语 类。(典型判断：字面称赞/肯定，实则讽刺/否定，语气或情境能证实这一点。)</w:t>
      </w:r>
    </w:p>
    <w:p w14:paraId="6FE3F026">
      <w:r>
        <w:t>No → 表层只是未说透但并非反话，则一般合作含义。分类为 4.会话含义/间接 类。</w:t>
      </w:r>
      <w:r>
        <w:br w:type="textWrapping"/>
      </w:r>
      <w:r>
        <w:t>(例：没有直说但通过语境暗示，如果不涉及礼貌也无反话，就是一般会话含义。)</w:t>
      </w:r>
    </w:p>
    <w:p w14:paraId="7AA72DC9">
      <w:pPr>
        <w:pStyle w:val="5"/>
        <w:bidi w:val="0"/>
      </w:pPr>
      <w:r>
        <w:t>Step 4B: （非合作路径）含糊还是欺骗？</w:t>
      </w:r>
    </w:p>
    <w:p w14:paraId="1CBB61EA">
      <w:r>
        <w:br w:type="textWrapping"/>
      </w:r>
      <w:r>
        <w:t>- Q6: 说话者是否提供了一个明确但虚假的信息想让对方信？</w:t>
      </w:r>
      <w:r>
        <w:br w:type="textWrapping"/>
      </w:r>
      <w:r>
        <w:t>- Yes（明确撒谎/误导）→ 8.假言欺瞒 类。(判断依据：说话内容可判定真伪且说话者明知其假。如满足传统谎言定义[4]或严重误导则归此类。)</w:t>
      </w:r>
      <w:r>
        <w:br w:type="textWrapping"/>
      </w:r>
      <w:r>
        <w:t>- No（未明确说假，只是闪避或多解）→ 继续Q7。</w:t>
      </w:r>
    </w:p>
    <w:p w14:paraId="777D938D">
      <w:r>
        <w:t>Q7: 话语是否刻意模棱两可或不完整，以至听者难以确定唯一意思？</w:t>
      </w:r>
    </w:p>
    <w:p w14:paraId="5BF3AACE">
      <w:r>
        <w:t>Yes → 7.策略性模糊 类。(判断依据：句子听起来含混、回避正面，给人不明所以但又挑不出直接谎言。)</w:t>
      </w:r>
    </w:p>
    <w:p w14:paraId="7A850387">
      <w:r>
        <w:t>No（并非主要靠模糊，而是双轨含义针对不同人）→ 9.影射暗码 类。(判断依据：说话内容对听者甲意味着A，对听者乙意味着B，这种“双关/双受众”现象即归此类。特别是当说话者需要面向公开场合保持否认时[41]。)</w:t>
      </w:r>
    </w:p>
    <w:p w14:paraId="06695692">
      <w:pPr>
        <w:pStyle w:val="5"/>
        <w:bidi w:val="0"/>
      </w:pPr>
      <w:r>
        <w:t>注：混合机制的主次判定</w:t>
      </w:r>
    </w:p>
    <w:p w14:paraId="1FFC6B49">
      <w:r>
        <w:br w:type="textWrapping"/>
      </w:r>
      <w:r>
        <w:t>某些复杂实例可能同时符合多个类别的特征。这种情况下，采用如下规则指定“主机制”和附加“修饰机制标签”：</w:t>
      </w:r>
      <w:r>
        <w:br w:type="textWrapping"/>
      </w:r>
      <w:r>
        <w:t>- 原则1：主机制取决于说话者的主要意图和实现方式，哪个机制是最直接驱动该不一致现象的核心原因。问自己：“如果必须用一短句总结这个行为的套路，是哪种？”</w:t>
      </w:r>
      <w:r>
        <w:br w:type="textWrapping"/>
      </w:r>
      <w:r>
        <w:t>例如，一个人为了礼貌而说了客套的反话——虽然表面有反语成分，但其主要动机是礼貌（面子）。则主机制判为面子礼貌，而将讽刺反语（其实此例不算讽刺，因为无挖苦意）剔除。</w:t>
      </w:r>
      <w:r>
        <w:br w:type="textWrapping"/>
      </w:r>
      <w:r>
        <w:t>又如，一个骗子编造故事时可能用到了模糊措辞，但核心在于欺骗对方接受虚假剧情，则主机制归欺瞒，可加标签“带有模糊策略”。</w:t>
      </w:r>
      <w:r>
        <w:br w:type="textWrapping"/>
      </w:r>
      <w:r>
        <w:t>- 原则2：修饰机制标签用于标记次要特征或手法，不影响主机制归类的互斥性。</w:t>
      </w:r>
      <w:r>
        <w:br w:type="textWrapping"/>
      </w:r>
      <w:r>
        <w:t>比如：“好的好的”连声答应其实心里拒绝——主机制是面子礼貌（他不想驳人面子），修饰标签可以标明也涉及不诚实（因为口头上说好的实际上不会做，带一点欺骗意味）。</w:t>
      </w:r>
      <w:r>
        <w:br w:type="textWrapping"/>
      </w:r>
      <w:r>
        <w:t>又如：发暧昧的“要不要上来坐坐”邀请——主机制按影射暗码（暧昧邀请）归类，但可加标签“也属于间接言语行为”（因为这也是间接表达欲望的一种）。</w:t>
      </w:r>
    </w:p>
    <w:p w14:paraId="6F03D297">
      <w:r>
        <w:t>通过以上流程，标注者可按照一问一答的路径，将每个例子归入恰当且唯一的主类别；如需要，再辅以修饰标签描述其跨类别的次要属性。确保每个案例主要分类一致性。</w:t>
      </w:r>
    </w:p>
    <w:p w14:paraId="5230ACCC">
      <w:pPr>
        <w:pStyle w:val="3"/>
        <w:bidi w:val="0"/>
      </w:pPr>
      <w:r>
        <w:t>3) 中文例子库（创作可直接用）</w:t>
      </w:r>
    </w:p>
    <w:p w14:paraId="35F0B49D">
      <w:r>
        <w:t>下面按类别→场景组织中文实例。</w:t>
      </w:r>
    </w:p>
    <w:p w14:paraId="24DE3D70">
      <w:r>
        <w:t>每例格式：“表层表达 → 潜台词 → 天然呆误读 → （误读导致的喜剧后果）”。这些对话或描写涵盖日常口语、社交网络、职场对白、亲密关系等，展示各类“不一致”机制，并给出如果天然呆角色只按字面理解会产生何种搞笑误会。</w:t>
      </w:r>
    </w:p>
    <w:p w14:paraId="67C22CBD">
      <w:pPr>
        <w:pStyle w:val="4"/>
        <w:bidi w:val="0"/>
      </w:pPr>
      <w:r>
        <w:t>类别1: 无意失真</w:t>
      </w:r>
    </w:p>
    <w:p w14:paraId="6D65DD09">
      <w:pPr>
        <w:pStyle w:val="5"/>
        <w:bidi w:val="0"/>
      </w:pPr>
      <w:r>
        <w:t>场景A – 日常交流</w:t>
      </w:r>
    </w:p>
    <w:p w14:paraId="0D381884">
      <w:pPr>
        <w:bidi w:val="0"/>
      </w:pPr>
      <w:r>
        <w:br w:type="textWrapping"/>
      </w:r>
      <w:r>
        <w:t>1. 表层： （朋友甲）“我昨天吃了那个…呃，菠萝炒鸡。” → 潜台词： 他说错了，其实是“菠萝咕噜肉”。 → 天真的误解： 朋友乙满脸震惊：“鸡也能和菠萝炒？！味道一定很猎奇吧…” → 后果： 朋友甲哭笑不得，只好解释口误，引发一阵玩笑调侃。</w:t>
      </w:r>
      <w:r>
        <w:br w:type="textWrapping"/>
      </w:r>
      <w:r>
        <w:t>2. 表层： （妈妈对孩子说） “把勺子给我洗了去放在桌子上。” → 潜台词： 其实妈妈想说“把碗洗了，放桌上”，结果口误。 → 天真的误解： 孩子认真地把汤勺洗干净放回桌上，而没洗那些碗。 → 后果： 妈妈回来一看碗没洗，哭笑不得：“我是说碗啦！”两人都尴尬笑了。</w:t>
      </w:r>
      <w:r>
        <w:br w:type="textWrapping"/>
      </w:r>
      <w:r>
        <w:t>3. 表层： （同事群聊） A打字：“收到，我下午5点能把文件给出。”（想说17:00）结果手机自动纠正成“下午15点”。 → 潜台词： 其实A指的是17:00，但输入错误。 → 天真的误解： B看到“15点”大惊：“下午15点？？难道是凌晨3点？” → 后果： A赶紧澄清是输入错误，一群人哈哈大笑，用“下午15点”当新梗。</w:t>
      </w:r>
      <w:r>
        <w:br w:type="textWrapping"/>
      </w:r>
      <w:r>
        <w:t>4. 表层： （小张醉酒后发消息） “我明天很忙，没发来。”（想说“没法来”） → 潜台词： 醉酒打错字，“发”应为“法”。 → 天真的误解： 收消息的小李一头雾水：“没发来啥？文件吗？” → 后果： 第二天小张酒醒看到聊天记录，哭笑不得又尴尬，只能语音解释清楚。</w:t>
      </w:r>
      <w:r>
        <w:br w:type="textWrapping"/>
      </w:r>
      <w:r>
        <w:t>5. 表层： （路人甲问路） “去地铁站左转……不对不对，右转直走。” → 潜台词： 甲一开始说错方向，马上自我纠正。 → 天真的误解： 路人乙愣住：“所以到底是先左还是右啊？” → 后果： 甲红着脸重新比划方向，乙调侃一句“我差点转晕”，两人相视一笑。</w:t>
      </w:r>
    </w:p>
    <w:p w14:paraId="31D96D3D">
      <w:pPr>
        <w:pStyle w:val="5"/>
      </w:pPr>
      <w:r>
        <w:t>场景B – 职场/正式</w:t>
      </w:r>
    </w:p>
    <w:p w14:paraId="7488A2F3">
      <w:pPr>
        <w:bidi w:val="0"/>
      </w:pPr>
      <w:r>
        <w:br w:type="textWrapping"/>
      </w:r>
      <w:r>
        <w:t>6. 表层： （大会发言人） “让我们感谢第三位嘉宾，著名物理学家爱因…呃，爱迪生先生。” → 潜台词： 发言人口误，把爱因斯坦错叫成爱迪生。 → 天真的误解： 台下一片哗然，小声：“爱迪生什么时候成物理学家了？他不是发明家吗？” → 后果： 嘉宾尴尬纠正自己，全场善意笑声，主持人打趣“我们这位嘉宾跨界了”。</w:t>
      </w:r>
      <w:r>
        <w:br w:type="textWrapping"/>
      </w:r>
      <w:r>
        <w:t>7. 表层： （上司发通知） “明天开会时间改到早上8点 pm。”（手滑把pm打上） → 潜台词： 应该是8:00 am，误写pm。 → 天真的误解： 部门新人很认真地问：“老板，是晚上8点开早会吗？” → 后果： 群里笑翻，上司发个捂脸表情“打错了，是8:00 am”，新人发个汗颜表情，被同事善意调侃。</w:t>
      </w:r>
      <w:r>
        <w:br w:type="textWrapping"/>
      </w:r>
      <w:r>
        <w:t>8. 表层： （邮件） “附件是您要的报表，麻烦过目。（附件空空如也）” → 潜台词： 发件人粗心忘了真的附上文件。 → 天真的误解： 收件人回复：“附件没了？是需要我自己‘过目’空气吗？” → 后果： 发件人连忙道歉重新发送，引以为戒，以后每次都仔细确认附件。</w:t>
      </w:r>
      <w:r>
        <w:br w:type="textWrapping"/>
      </w:r>
      <w:r>
        <w:t>9. 表层： （客户会议） 业务员说英语：“Our produce is high equality.”（本想说quality说成equality） → 潜台词： 他英语发音问题，说错单词。 → 天真的误解： 客户困惑：“你们的产品很平等？是指价格吗？” → 后果： 翻译赶紧解释说他指的是“高质量 (quality)”，业务员满脸通红连连致歉，气氛一度好笑又缓和。</w:t>
      </w:r>
      <w:r>
        <w:br w:type="textWrapping"/>
      </w:r>
      <w:r>
        <w:t>10. 表层： （医院场景） 医生口头交代：“给病人服用青霉毒素”（应为“青霉素”） → 潜台词： 医生一时嘴快说错。 → 天真的误解： 护士震惊：“什么？！给病人服毒？！” → 后果： 医生赶忙更正，两人面面相觑后一阵失笑，但也暗自后怕幸好及时确认。</w:t>
      </w:r>
    </w:p>
    <w:p w14:paraId="3146F5A0">
      <w:pPr>
        <w:pStyle w:val="5"/>
      </w:pPr>
      <w:r>
        <w:t>场景C – 亲密关系</w:t>
      </w:r>
    </w:p>
    <w:p w14:paraId="4DCF8507">
      <w:pPr>
        <w:bidi w:val="0"/>
      </w:pPr>
      <w:r>
        <w:br w:type="textWrapping"/>
      </w:r>
      <w:r>
        <w:t>11. 表层： （丈夫在厨房） 对妻子喊：“盐在哪？找不到辣椒酱。”（他同时问两个东西） → 潜台词： 其实他前后搞混了，“盐”和“辣椒酱”不是一个问题，表达混乱。 → 天真的误解： 妻子在客厅回：“盐就在橱柜第二层！辣椒酱在冰箱门上！” → 后果： 丈夫一愣，笑道：“哎呀我是两个事连着喊，乱了”，妻子调侃：“下次慢慢说，不然像绕口令”。</w:t>
      </w:r>
      <w:r>
        <w:br w:type="textWrapping"/>
      </w:r>
      <w:r>
        <w:t>12. 表层： （女友发消息） “你明天记得买今天说的那个东西哦。”（未指明具体） → 潜台词： 女友以为男友知道，说漏了关键名词。 → 天真的误解： 男友一脸懵，心想：“今天说的那个东西？哪个东西？我怎么不知道？”却不敢问。 → 后果： 第二天女友问东西买了吗，男友尴尬承认不确定买啥，女友扶额：“昨天不是说要你买洗衣液吗！”之后女友每次叮嘱都会特别说明。</w:t>
      </w:r>
      <w:r>
        <w:br w:type="textWrapping"/>
      </w:r>
      <w:r>
        <w:t>13. 表层： （情侣吵架后） 女友赌气说：“随便你。”（语气平静） → 潜台词： 女友其实生气，但口是心非。(这算面子礼貌/印象管理？但她无意隐藏，只是词不达意) → 天真的误解： 男友听字面以为真没事了，真的“随便”自己去了网吧。 → 后果： 女友更生气，觉得对方不懂自己言外之意，男友无辜喊冤：“你不是说随便我吗？！”这其实不算无意失真，是女友口是心非，本应分类5或9。但男友当成字面，引发矛盾升级。 (此例属混合机制：女友主观上用礼貌冷淡的“随便你”表达生气，属面子礼貌/印象管理；男友按字面理解，产生误会喜剧。)</w:t>
      </w:r>
      <w:r>
        <w:br w:type="textWrapping"/>
      </w:r>
      <w:r>
        <w:t>14. 表层： （丈夫做饭中） 对妻子说：“帮我拿一下那个…那个勺子铲子。” → 潜台词： 他一时语塞，把锅铲和勺子混一起说了。 → 天真的误解： 妻子愣住：“勺子铲子？你是要勺子还是铲子？” → 后果： 丈夫抓抓头笑：“啊说错了，锅铲！”，两人相视而笑，妻子调侃：“新发明厨具：勺铲二合一。”</w:t>
      </w:r>
      <w:r>
        <w:br w:type="textWrapping"/>
      </w:r>
      <w:r>
        <w:t>15. 表层： （母亲教育孩子） 脱口而出：“我小时候可比你听话多了，从不惹爸妈生气！”（夸张且可能失真） → 潜台词： 妈妈试图强调听话的重要性，夸大自己的乖巧。 → 天真的误解： 孩子认真地惊叹：“哇，妈妈你小时候这么完美啊！那我太差劲了。” → 后果： 妈妈反而不好意思了，只能笑着说：“呃，妈妈也有调皮的时候…你别有压力啊。”心想这话说过了头。</w:t>
      </w:r>
    </w:p>
    <w:p w14:paraId="1F3D85F0">
      <w:r>
        <w:t>（以上例子1-15展示了无意失真：主要是口误笔误、表达疏漏造成的误会，小可爱角色按字面理解闹笑话。）</w:t>
      </w:r>
    </w:p>
    <w:p w14:paraId="3A988B0D">
      <w:pPr>
        <w:pStyle w:val="4"/>
        <w:bidi w:val="0"/>
      </w:pPr>
      <w:r>
        <w:t>类别2: 常规比喻</w:t>
      </w:r>
    </w:p>
    <w:p w14:paraId="6EAC8DAE">
      <w:pPr>
        <w:pStyle w:val="5"/>
      </w:pPr>
      <w:r>
        <w:t>场景A – 朋友闲聊/网络</w:t>
      </w:r>
    </w:p>
    <w:p w14:paraId="6A6090E2">
      <w:pPr>
        <w:bidi w:val="0"/>
      </w:pPr>
      <w:r>
        <w:br w:type="textWrapping"/>
      </w:r>
      <w:r>
        <w:t>1. 表层： “哎，我最近真是累成狗了。” → 潜台词： 比喻自己非常疲惫不堪。 → 天真的误解： 小天然睁大眼睛：“你累到像狗？可是狗每天睡那么多觉，好像很悠闲啊？” → 后果： 大家哄笑，解释这是比喻，不是真的和狗一样。小天然不好意思摸头：“哦原来是形容很累的意思。”</w:t>
      </w:r>
      <w:r>
        <w:br w:type="textWrapping"/>
      </w:r>
      <w:r>
        <w:t>2. 表层： “他这个人啊，吃饭跟猪八戒投胎似的。” → 潜台词： 用夸张比喻形容他吃相豪放、狼吞虎咽。 → 天真的误解： 小天然惊道：“啥？他是猪八戒转世？那他岂不是天上的人？！” → 后果： 其他人乐不可支，只好科普“猪八戒投胎”只是比喻吃很多很猛，小天然羞红脸也笑了。</w:t>
      </w:r>
      <w:r>
        <w:br w:type="textWrapping"/>
      </w:r>
      <w:r>
        <w:t>3. 表层： “最近股票市场是过山车行情啊。” → 潜台词： 用“过山车”比喻涨跌起伏大。 → 天真的误解： 小天然皱眉：“股市跟游乐园有什么关系？还要买票坐过山车吗？” → 后果： 大家大笑，然后耐心告诉他这是一种形象说法，意指曲线大起大落。</w:t>
      </w:r>
      <w:r>
        <w:br w:type="textWrapping"/>
      </w:r>
      <w:r>
        <w:t>4. 表层： “别担心，他就是刀子嘴豆腐心。” → 潜台词： 他嘴上刻薄心地善良（惯用俗语）。 → 天真的误解： 小天然困惑：“刀子做的嘴？豆腐做的心？他是机器人吗？” → 后果： 大家笑翻，只能解释说这是一句俗语，比喻一个人口硬心软。</w:t>
      </w:r>
      <w:r>
        <w:br w:type="textWrapping"/>
      </w:r>
      <w:r>
        <w:t>5. 表层： 网友评论：“这波操作简直666，大神下凡！” → 潜台词： “666”是网络习语，夸赞对方厉害；“大神下凡”比喻高手展示高超技巧。 → 天真的误解： 小天然问：“为什么打‘666’？还有大神真的从天上下来了？” → 后果： 大家在线狂发“笑哭”表情，科普给他网络黑话，成为社区欢乐源泉。</w:t>
      </w:r>
    </w:p>
    <w:p w14:paraId="219FA37D">
      <w:pPr>
        <w:pStyle w:val="5"/>
      </w:pPr>
      <w:r>
        <w:t>场景B – 职场</w:t>
      </w:r>
    </w:p>
    <w:p w14:paraId="6B0ED91C">
      <w:pPr>
        <w:bidi w:val="0"/>
      </w:pPr>
      <w:r>
        <w:br w:type="textWrapping"/>
      </w:r>
      <w:r>
        <w:t>6. 表层： 老板： “大家要团结一心，这样才能拧成一股绳，发挥拳头力量。” → 潜台词： 用两个成语比喻团队齐心协力的重要。 → 天真的误解： 新人小天然认真地看看同事们：“我们要拧绳子？还要打拳？” → 后果： 经理拍拍他笑道：“比喻比喻！就是要合作紧密啦，不是真的拧绳子打架。”全场笑意融融，新人也跟着不好意思地笑。</w:t>
      </w:r>
      <w:r>
        <w:br w:type="textWrapping"/>
      </w:r>
      <w:r>
        <w:t>7. 表层： 同事甲抱怨：“这个项目经理就是个救火队长，总是哪里烧起来往哪跑。” → 潜台词： “救火队长”比喻他整天处理紧急问题，工作被动疲于奔命。 → 天真的误解： 小天然插话：“哇，他白天做经理晚上兼职消防员吗？” → 后果： 大家先是一愣，随即哈哈大笑。甲解释那只是比喻他忙乱应付危机，办公室一下子轻松不少。</w:t>
      </w:r>
      <w:r>
        <w:br w:type="textWrapping"/>
      </w:r>
      <w:r>
        <w:t>8. 表层： 客户评价：“贵公司的服务真是及时雨啊。” → 潜台词： 称赞服务及时，像甘露雨水一样解燃眉之急。 → 天真的误解： 小天然窃窃问同事：“他们下雨天提供服务吗？为什么这么说？” → 后果： 同事轻笑着告诉他这是成语，比喻及时帮助。客户听到也笑着说：“小伙子挺可爱。”气氛融洽。</w:t>
      </w:r>
      <w:r>
        <w:br w:type="textWrapping"/>
      </w:r>
      <w:r>
        <w:t>9. 表层： 老鸟对新人说：“别急，这事需要毛主席他老人家说的‘战略持久战’。” → 潜台词： 用戏谑引用，意指事情要有耐心、打持久战。 → 天真的误解： 新人（天然呆）诧异：“这跟毛主席有什么关系？我们要打仗吗？” → 后果： 大家哈哈笑，老鸟摆手：“我只是打个比方，意思是要长期坚持。”新人挠头笑：“哦这样啊，我还以为真要请部队来。”</w:t>
      </w:r>
      <w:r>
        <w:br w:type="textWrapping"/>
      </w:r>
      <w:r>
        <w:t>10. 表层： 领导夸团队：“你们都是我的左膀右臂！” → 潜台词： 把员工比喻成自己的得力助手。 → 天真的误解： 小天然认真看了看领导两边：“可是您的左膀右臂不就是您胳膊吗？” → 后果： 领导和同事纷纷笑出声。领导幽默回应：“对，我多亏多了你们这几条‘胳膊’啊！”会议气氛更加轻松。</w:t>
      </w:r>
    </w:p>
    <w:p w14:paraId="28B3BD13">
      <w:pPr>
        <w:pStyle w:val="5"/>
      </w:pPr>
      <w:r>
        <w:t>场景C – 亲密/家庭</w:t>
      </w:r>
    </w:p>
    <w:p w14:paraId="5ECF8258">
      <w:pPr>
        <w:bidi w:val="0"/>
      </w:pPr>
      <w:r>
        <w:br w:type="textWrapping"/>
      </w:r>
      <w:r>
        <w:t>11. 表层： 丈夫： “我媳妇可是河东狮。”（语气戏谑） → 潜台词： 半开玩笑称老婆厉害泼辣（引用“河东狮吼”典故）。 → 天真的误解： 朋友中的小天然不解：“你老婆属狮子？还是从河东来的？” → 后果： 大家哄笑，妻子假装瞪丈夫：“你才狮子呢！”丈夫忙解释典故给天然，小天然恍然大悟：“原来如此，我还以为真有头狮子！”</w:t>
      </w:r>
      <w:r>
        <w:br w:type="textWrapping"/>
      </w:r>
      <w:r>
        <w:t>12. 表层： 妈妈： “我家这个小捣蛋，一天不惹祸就浑身难受。” → 潜台词： 打趣孩子特别淘气，每天都要闯点祸。 → 天真的误解： 亲戚家小天然认真摸孩子胳膊：“难受吗？为什么不惹祸就难受啊？” → 后果： 大人们大笑，妈妈解释是夸张说法，并不是真的生理难受。小天然脸红：“哦…我还以为他有什么毛病呢。”</w:t>
      </w:r>
      <w:r>
        <w:br w:type="textWrapping"/>
      </w:r>
      <w:r>
        <w:t>13. 表层： 女友：（撒娇）“你再迟到，我就要把你剁碎喂狗！” → 潜台词： 开玩笑表达生气，夸张手法表示“很生气后果很严重”。 → 天真的误解： 男友天然呆吓一跳：“不要啊…我错了！别喂狗！”完全没get是玩笑。 → 后果： 女友哭笑不得，气也消了，只好安慰：“傻瓜，人家开玩笑的啦～”两人和好，男友松口气但还是脸色发白。</w:t>
      </w:r>
      <w:r>
        <w:br w:type="textWrapping"/>
      </w:r>
      <w:r>
        <w:t>14. 表层： 哥哥教训调皮弟弟：“你给我老实点，不然小心屁股开花！” → 潜台词： 俗语，意思是要打屁股（夸张表达）。 → 天真的误解： 弟弟天然呆吓哭：“不要屁股开花，疼不疼啊，真的会长花吗？” → 后果： 哥哥哭笑不得，连忙改口不说了，安慰弟弟那是吓唬人的比喻，小弟抽抽噎噎停止了淘气，但哥俩的对话让旁人忍俊不禁。</w:t>
      </w:r>
      <w:r>
        <w:br w:type="textWrapping"/>
      </w:r>
      <w:r>
        <w:t>15. 表层： 丈夫感慨：“娶了你，我真是走了狗屎运。” → 潜台词： “狗屎运”指极大的好运气，这里嬉皮笑脸夸老婆让他好运。 → 天真的误解： 妻子装天然呆皱眉：“你说清楚，我怎么就跟狗屎有关了？” → 后果： 丈夫连忙摆手赔笑：“夸我运气超级好呢！”，妻子笑骂：“下次换个好听的比喻”，两人打闹成一团。</w:t>
      </w:r>
    </w:p>
    <w:p w14:paraId="4A43BE53">
      <w:pPr>
        <w:pStyle w:val="4"/>
        <w:bidi w:val="0"/>
      </w:pPr>
      <w:r>
        <w:t>类别3: 客套寒暄</w:t>
      </w:r>
    </w:p>
    <w:p w14:paraId="25480BF6">
      <w:pPr>
        <w:pStyle w:val="5"/>
      </w:pPr>
      <w:r>
        <w:t>场景A – 陌生人初见/礼节</w:t>
      </w:r>
    </w:p>
    <w:p w14:paraId="534F140B">
      <w:pPr>
        <w:bidi w:val="0"/>
      </w:pPr>
      <w:r>
        <w:br w:type="textWrapping"/>
      </w:r>
      <w:r>
        <w:t>1. 表层： A： “嗨，你吃了吗？” B： “吃了吃了，你呢？” → 潜台词： 双方只是见面打招呼寒暄[14]。并非真要讨论吃饭问题。 → 天真的误解： 天然呆小张：（刚好路过加入） “我还没吃…哎你们问这个是要一起吃饭吗？” → 后果： A和B连忙笑着解释：“没有没有，就是打个招呼～”小张脸一红，三人相视而笑。</w:t>
      </w:r>
      <w:r>
        <w:br w:type="textWrapping"/>
      </w:r>
      <w:r>
        <w:t>2. 表层： 客人进门，主人寒暄：“哎呀，人来就好！下次别带东西了，多不好意思呀。” → 潜台词： 主人客套话，对客人带礼表示客气感谢[13]。并不是真的指责带礼物不好。 → 天真的误解： 天然呆小李下次做客真的空手去：“上次他不是说别带吗，我这次啥也没拿。” → 后果： 主人仍客气欢迎，但其他懂行客人偷偷笑。事后朋友告诉小李其实这是客套，礼物该带还得带，小李顿悟，懊恼又好笑。</w:t>
      </w:r>
      <w:r>
        <w:br w:type="textWrapping"/>
      </w:r>
      <w:r>
        <w:t>3. 表层： (送客时) 主人：“慢走啊，改天再来玩！” → 潜台词： 这是常规道别客套，表示欢迎，下次是否真的来不确定。 → 天真的误解： 天然呆客人走出几步忽然返回：“改哪天？要不我下周再来？您刚说改天再来玩的。” → 后果： 主人一愣后大笑，赶紧说“随时欢迎”并寒暄几句送走。主人关门后哭笑不得，感叹这位客人好“诚实”。</w:t>
      </w:r>
      <w:r>
        <w:br w:type="textWrapping"/>
      </w:r>
      <w:r>
        <w:t>4. 表层： 商店老板对进门顾客热情喊：“哎哟这位美女，请进请进随便看看！” → 潜台词： 典型服务场景招呼，用“美女”称呼顾客以示友好，并非真的判断对方貌美，只是礼貌[12]。 → 天真的误解： 天然呆顾客受宠若惊：“他叫我美女耶！难道我今天特别好看？”真的开始在店里东摸西看却不买。 → 后果： 老板见她不买走了，也没计较。顾客兴奋地跟闺蜜夸自己被叫美女，闺蜜哭笑不得告诉她这是对每个女顾客的称呼。她尴尬脸红：“原来如此……”</w:t>
      </w:r>
      <w:r>
        <w:br w:type="textWrapping"/>
      </w:r>
      <w:r>
        <w:t>5. 表层： A和初次见面的B寒暄：A:“久仰久仰！” B:“哪里，是我的荣幸。” → 潜台词： 双方互不相识，仅仅客套说些客气话[32]。A并非真的仰慕B，只是礼貌用语；B谦虚回应也不是字面意思。 → 天真的误解： 一旁小天然插嘴对A说：“哇，你仰慕他很久了吗？他很有名吗？我怎么不知道？” → 后果： A和B都有点尴尬，随后哈哈一笑。A解释“久仰”只是客气称呼，场面一度有趣又缓和，小天然也不好意思挠头。</w:t>
      </w:r>
    </w:p>
    <w:p w14:paraId="49205F07">
      <w:pPr>
        <w:pStyle w:val="5"/>
      </w:pPr>
      <w:r>
        <w:t>场景B – 朋友圈/同学</w:t>
      </w:r>
    </w:p>
    <w:p w14:paraId="2CF4E474">
      <w:pPr>
        <w:bidi w:val="0"/>
      </w:pPr>
      <w:r>
        <w:br w:type="textWrapping"/>
      </w:r>
      <w:r>
        <w:t>6. 表层： 大学同学聚会散场，甲对全体：“有空常联系啊！” 乙附和：“对对，改天再聚！” → 潜台词： 这是分别时的客套话，表达友好[10]。实际大家各忙各的，“常联系”可能未必实现，“改天聚”也只是场面话。 → 天真的误解： 班上天然呆真把这当约定，隔天就在群里问：“大家什么时候再聚？我有空哦！” → 后果： 群里一阵沉默后有人发“哈哈”缓解，几个同学委婉说“过段时间吧”。后来有人私聊提醒他别太当真。天然呆恍然：“哦，原来只是客气…”，哭笑不得地自我调侃。</w:t>
      </w:r>
      <w:r>
        <w:br w:type="textWrapping"/>
      </w:r>
      <w:r>
        <w:t>7. 表层： 朋友圈发照片，评论区好友客套：“哇，仙女下凡！” 主人回复：“过奖啦哈哈。” → 潜台词： 评论在夸对方好看，是夸张客套称呼；主人也客气自谦[22]。 → 天真的误解： 天然呆好友留言：“仙女在哪？我咋没看见仙女，只看到你？” → 后果： 主人和评论的人都笑疯，连忙解释是夸张说法。天然呆连连道歉“我开玩笑的啦”。大家觉得他反应纯真可爱，留言区笑成一片。</w:t>
      </w:r>
      <w:r>
        <w:br w:type="textWrapping"/>
      </w:r>
      <w:r>
        <w:t>8. 表层： 群聊中，一个长期潜水的朋友突然冒泡。大家迎呼：“哟，大忙人终于现身啦！” → 潜台词： 这是调侃客套地抱怨朋友不常出现[32]。并非真怪罪，只是友好打趣。 → 天真的误解： 那朋友认真道歉：“对不起对不起，最近真的忙，不是故意不冒泡…” 天然呆不解：“他道什么歉？你们不是开玩笑吗？” → 后果： 群友纷纷发“笑哭”表情：“对啊就开玩笑的”，尴尬变成搞笑。大家把话说开，朋友也放松下来不再道歉，群聊恢复欢快气氛。</w:t>
      </w:r>
      <w:r>
        <w:br w:type="textWrapping"/>
      </w:r>
      <w:r>
        <w:t>9. 表层： 毕业多年，甲偶遇乙：“嗨，好久不见！你一点没变嘛！” 乙：“哪有哪有，你才是，一点没变年轻漂亮！” → 潜台词： 双方互相客套恭维[43]。未必真的一点没变，只是场面情话。 → 天真的误解： 陪同的天然呆同学插嘴对乙：“可是你上次见她是在10年前耶，真的一点没变吗？她那时还短发呢？” → 后果： 甲和乙哭笑不得，甲打趣瞪天然呆：“哎哟，你这嘴，可真不会挑时候夸人。”大家笑作一团，天然呆这才意识到拆了人家的场面话，挠头赔笑。</w:t>
      </w:r>
      <w:r>
        <w:br w:type="textWrapping"/>
      </w:r>
      <w:r>
        <w:t>10. 表层： 小红过生日，发状态“又老一岁”，朋友评论刷屏：“生日快乐！十八岁青春永驻哦！” → 潜台词： “永远18岁”是祝福的客套话，并不是真的认为她18岁。[43] → 天真的误解： 天然呆同学当真：“小红不是25了吗？怎么朋友都说她18岁？他们数学好差。” → 后果： 其他人赶紧私信他这是玩笑夸人年轻。小红也发私信给他一张捂脸表情：“谢谢哈，你实诚得让我哭笑不得。”天然呆这才醒悟，连忙送上真心祝福。</w:t>
      </w:r>
    </w:p>
    <w:p w14:paraId="79E2BFF4">
      <w:pPr>
        <w:pStyle w:val="5"/>
      </w:pPr>
      <w:r>
        <w:t>场景C – 职场商务</w:t>
      </w:r>
    </w:p>
    <w:p w14:paraId="0F4400C1">
      <w:pPr>
        <w:bidi w:val="0"/>
      </w:pPr>
      <w:r>
        <w:br w:type="textWrapping"/>
      </w:r>
      <w:r>
        <w:t>11. 表层： 商务邮件结尾：“期待您的回复。祝一切顺利！” → 潜台词： 标准客套结语，表示礼貌。并非真对对方生活具体祝福，只是一种商务礼仪。 → 天真的误解： 收件的新人小天然很感动：“对方居然祝我一切顺利，好贴心！”认真回了一大段谢谢和互致美好祝愿。 → 后果： 资深同事告诉他这是通用客套，不必情绪过度。新人脸红笑自己太天真，但对方公司回信也用了更多客套语，两边关系反而更热络了些。</w:t>
      </w:r>
      <w:r>
        <w:br w:type="textWrapping"/>
      </w:r>
      <w:r>
        <w:t>12. 表层： 客户见面寒暄：“久闻大名，如雷贯耳啊！” → 潜台词： 纯属客套夸张，给对方面子。可能之前并不了解，但场面上这么说[10]。 → 天真的误解： 年轻助理小天然低声问同事：“他真的很有名吗？我怎么没听过他的名字打雷一样响？” → 后果： 同事赶紧轻推他，事后解释这是客套奉承，对方不是明星。小天然恍然大悟，直呼职场话真玄乎。</w:t>
      </w:r>
      <w:r>
        <w:br w:type="textWrapping"/>
      </w:r>
      <w:r>
        <w:t>13. 表层： 面试官握手道别：“你的条件很好，我们回头有消息会联系你。” → 潜台词： 典型面试结束套话，礼貌不当场拒绝。但通常没消息就是拒绝。 → 天真的误解： 天然呆求职者心怀期待：“他们说我条件很好，一定会联系我的！”天天等电话。 → 后果： 一周无音讯，他发邮件询问，被告知已录取别人。他懊恼明白这是客套话，下次面试心态成熟不少，不再全信表面夸赞。</w:t>
      </w:r>
      <w:r>
        <w:br w:type="textWrapping"/>
      </w:r>
      <w:r>
        <w:t>14. 表层： 上司对下属说：“辛苦了，最近工作挺多的吧？注意身体啊。” → 潜台词： 既是问候也是委婉提醒：知道你很忙，但工作还得完成。上司礼貌关心属下。 → 天真的误解： 天然呆下属感动：“谢谢关心！是有点累，我想请两天假休息。” → 后果： 上司有点措手不及，只好勉强答应。但其实本意不是让他休假…事后HR善意提醒他上司那番话更多是客气关怀，不是真鼓励休息。他恍然：“哦，我误会领导意思了。”哭笑不得地计划赶紧加把劲把工作做完。</w:t>
      </w:r>
      <w:r>
        <w:br w:type="textWrapping"/>
      </w:r>
      <w:r>
        <w:t>15. 表层： 商务宴请，主人寒暄：“真的就当自己家，别见外啊！” → 潜台词： 典型宴席客套，希望客人放松，但不等于真让客人随意支配主人家的东西[44]。 → 天真的误解： 天然呆客户还真毫不客气：脱鞋盘腿坐沙发，让主人家小孩给他捶背，还自顾自打开冰箱找啤酒喝… → 后果： 主人和在座人都惊掉下巴，一时场面非常尴尬。主人只好强颜欢笑陪着。事后同事赶紧点醒天然呆，他懊悔万分：“我真是按他说的当自己家了啊…” 成了日后茶余饭后的笑谈。</w:t>
      </w:r>
    </w:p>
    <w:p w14:paraId="63A4EB29">
      <w:pPr>
        <w:pStyle w:val="4"/>
        <w:bidi w:val="0"/>
      </w:pPr>
      <w:r>
        <w:t>类别4: 会话含义/间接言语</w:t>
      </w:r>
    </w:p>
    <w:p w14:paraId="506253F0">
      <w:pPr>
        <w:pStyle w:val="5"/>
      </w:pPr>
      <w:r>
        <w:t>场景A – 朋友对话</w:t>
      </w:r>
    </w:p>
    <w:p w14:paraId="73B035D3">
      <w:pPr>
        <w:bidi w:val="0"/>
      </w:pPr>
      <w:r>
        <w:br w:type="textWrapping"/>
      </w:r>
      <w:r>
        <w:t>1. 表层： 朋友甲：“唉，好渴啊。” 朋友乙听后起身去给甲倒水。 → 潜台词： 甲并非只是随口感慨，而是在暗示想喝水，希望乙注意到[21]。 → 天真的误解： 天然呆丙在旁边听，递过自己饮料：“我不渴，你喝我的吧。”（他字面理解为甲陈述渴，需要水） → 后果： 甲乙哈哈大笑，甲道谢接受。乙调侃：“你这反应比我还快呢！”丙还不明所以：“啊，我是应该的吗？”众人莞尔。</w:t>
      </w:r>
      <w:r>
        <w:br w:type="textWrapping"/>
      </w:r>
      <w:r>
        <w:t>2. 表层： （在嘈杂环境） 女友： “这里好吵。” 男友立刻带她离开安静处。 → 潜台词： 女友实际是在请求男友带她离开/找安静环境[21]。并未直接说“我们走吧”，但期望男友懂。 → 天真的误解： 天然呆朋友C看到问：“你们干嘛突然走啊？” 女友解释：“因为太吵了。” C茫然：“那就在这捂住耳朵不就好了吗？” → 后果： 男友笑着摇头：“兄弟，这种场合女生说吵通常是想换地方。”C不好意思地吐舌头，被调侃“单身久了吧”。</w:t>
      </w:r>
      <w:r>
        <w:br w:type="textWrapping"/>
      </w:r>
      <w:r>
        <w:t>3. 表层： 母亲： “垃圾桶满了。” 儿子听后叹口气去把垃圾袋系好拿出去。 → 潜台词： 母亲其实是在指示儿子倒垃圾[17]。并没说“你去倒垃圾”，但儿子理解家务分工。 → 天真的误解： 如果儿子天然呆，只回答：“哦，看到了，确实满了呢。” 然后继续打游戏… → 后果： 母亲等了一会儿怒气值上涨：“垃圾呢？！” 儿子茫然：“您不是只是说桶满了吗？” 母亲哭笑不得又生气：“我是要你倒掉啦！”儿子才恍然，赶紧照办，自嘲自己犯傻。</w:t>
      </w:r>
      <w:r>
        <w:br w:type="textWrapping"/>
      </w:r>
      <w:r>
        <w:t>4. 表层： 室友A： “明天就要考试了。” 室友B：“嗯，我知道。” （B仍在打游戏） A皱眉：“书好看吗？” → 潜台词： A先陈述考试临近，B没反应。A换种讽刺提示：“书好看吗？”其实是提醒B该看书而不是玩[21]。 → 天真的误解： B若天然呆，可能笑答：“书？我没看书，在打游戏啊。” → 后果： A无奈翻白眼直接吼：“你还不去看书！要挂科啦！” B吓一跳，这才放下游戏捧起书。本来委婉含义被迫直说，A感叹和呆室友无法暗示沟通。</w:t>
      </w:r>
      <w:r>
        <w:br w:type="textWrapping"/>
      </w:r>
      <w:r>
        <w:t>5. 表层： 小王： “我有点冷。” （其实想让同伴关窗） 同伴（聪明的）马上去关了窗户。 → 潜台词： 通过陈述感受来请求关窗[21]。 → 天真的误解： 如果换小李（天然呆)作同伴，他可能只会说：“哦，那你多穿点衣服吧。”坐着不动窗。 → 后果： 小王冻得直跺脚，只好直接说“麻烦关下窗”，小李这才恍然道歉去关。小王暗想这人真迟钝，下次直说好了。</w:t>
      </w:r>
    </w:p>
    <w:p w14:paraId="570D5078">
      <w:pPr>
        <w:pStyle w:val="5"/>
      </w:pPr>
      <w:r>
        <w:t>场景B – 职场</w:t>
      </w:r>
    </w:p>
    <w:p w14:paraId="006DE026">
      <w:pPr>
        <w:bidi w:val="0"/>
      </w:pPr>
      <w:r>
        <w:br w:type="textWrapping"/>
      </w:r>
      <w:r>
        <w:t>6. 表层： 老板： “这个报告字体不太醒目。”（面色严肃） → 潜台词： 老板其实是在不满报告整体不好，需要修改，借字体说事（含蓄批评）。 → 天真的误解： 员工小天然点头：“好的老板，我回去把字体从11号调到12号！”就打算走。 → 后果： 老板哭笑不得，直接指出：“不是字体的问题，是报告内容和结构，你得重做！” 小天然脸红：“哦哦明白，是要我重做啊，抱歉！” 事后同事告诉他老板那话就是在委婉批评报告差。</w:t>
      </w:r>
      <w:r>
        <w:br w:type="textWrapping"/>
      </w:r>
      <w:r>
        <w:t>7. 表层： 会议中经理看表：“嗯……今天就先到这里吧。”（离预定下班还有15分钟） → 潜台词： 经理暗示会议内容差不多，下属提出的议题可以结束或不充分，不再深谈。也体恤大家接近下班。[3] → 天真的误解： 新员工天然呆还认真补充：“经理，其实我这还有两页PPT没讲完呢，可以利用这15分钟讲吗？” → 后果： 经理和其他人对视一眼，只好苦笑：“那…好，你快点。” 会后同事提醒他经理刚其实是在终止讨论，他这冒失让气氛僵硬。新员工懊悔涨经验，下次懂得听弦外之音。</w:t>
      </w:r>
      <w:r>
        <w:br w:type="textWrapping"/>
      </w:r>
      <w:r>
        <w:t>8. 表层： 下属： “那个…我最近手头几个项目都有点赶…”（欲言又止） 领导：“辛苦了。”（没正面答复） → 潜台词： 下属实际上想请求减负或延长DDL，但没有直说，只是暗示自己忙不过来[21]。领导回答“辛苦”表示知道了但不接话，潜台词是不打算调整任务（委婉拒绝请求）。 → 天真的误解： 下属若天然呆，可能接着说：“对啊很辛苦，我是真的做不完，要不其中一个项目换人？”（没听懂领导其实不想应允） → 后果： 领导面露不悦直说：“目前没人手换，你自己调配加班完成吧。”下属自讨没趣。其他老同事事后告诫他领导那句“辛苦了”其实是不准备帮忙的信号，他这样步步紧逼有点不识趣。</w:t>
      </w:r>
      <w:r>
        <w:br w:type="textWrapping"/>
      </w:r>
      <w:r>
        <w:t>9. 表层： 客户暗示销售：“方案不错，就是预算方面……唉，公司这两年开源节流啊。” → 潜台词： 客户没有直说“太贵”，而是暗示价格需优惠[3]。期待销售明白这一点。 → 天真的误解： 销售小天然安慰：“哦，理解理解，现在大家都不容易。”然后没有进一步表示。 → 后果： 客户等不到降价提议，觉得没诚意，最终选择了别家报价更低的。小天然丢单后被主管提醒才明白：客户当时是想让他降价，他没回应导致合作黄了。他懊悔拍头：“下次遇到这种话我一定立刻谈优惠方案。”</w:t>
      </w:r>
      <w:r>
        <w:br w:type="textWrapping"/>
      </w:r>
      <w:r>
        <w:t>10. 表层： 上司问：“这份材料你多久能给我？” 下属答：“我尽快处理，争取明天结束前吧。” → 潜台词： 下属没有直接保证具体交付时间，用“争取”暗含自己也没把握明天一定完成，希望留余地[34]。上司可能也读出了进度有风险但暂不追问。 → 天真的误解： 如果上司天然呆，可能当真以为就是明天能完：“好，那我等你明天下班前交。”丝毫没意识对方的不确定措辞。 → 后果： 明天快下班下属实在完不成，只能硬着头皮求宽限。上司恼火：“不是说好今天吗？！”下属只好提醒：“我当时说的是‘争取’…可能您没注意。” 上司愣住，意识到自己漏听了弦外之音，但仍不悦。这事给两人都上了一课：沟通要更明确或注意措辞含义。</w:t>
      </w:r>
    </w:p>
    <w:p w14:paraId="19639EC6">
      <w:pPr>
        <w:pStyle w:val="5"/>
      </w:pPr>
      <w:r>
        <w:t>场景C – 家庭/亲密关系</w:t>
      </w:r>
    </w:p>
    <w:p w14:paraId="1FA122D2">
      <w:pPr>
        <w:bidi w:val="0"/>
      </w:pPr>
      <w:r>
        <w:br w:type="textWrapping"/>
      </w:r>
      <w:r>
        <w:t>11. 表层： 妻子对看球赛入迷的丈夫：“垃圾好像有点满了哦。”（眼神示意） → 潜台词： 提醒丈夫该倒垃圾了[45]。希望丈夫听懂去做。 → 天真的误解： 天然呆丈夫瞟一眼：“是吗，还能再装一会儿，不碍事的。”继续看球。 → 后果： 妻子等半天火大，直接关掉电视：“立刻给我去倒！”丈夫懵圈：“你刚不是说‘好像有点满’么，我以为不急呢。”妻子气笑：“我是客气跟你说，让你现在倒！真拿你没办法。”丈夫只好认错去倒垃圾。</w:t>
      </w:r>
      <w:r>
        <w:br w:type="textWrapping"/>
      </w:r>
      <w:r>
        <w:t>12. 表层： 男友迟到了10分钟，女友冷淡道：“不用急哦，反正我时间很多的。” → 潜台词： 这其实是生气的反话/抱怨，意思是“你总让人等，很不好”[9]。但说的是反话客气。 → 天真的误解： 男友（若呆）反松了口气：“噢，还好你有很多时间，不好意思啦。”觉得女友真大度。 → 后果： 女友更气，觉得对方不在意自己的埋怨，脸更黑。最终爆发说出真心话：“我等了很久很不高兴！”男友大惊，委屈：“你刚不是说不急嘛？”这矛盾纯属语用误会，皆因他没听出潜台词，会话合作破裂。</w:t>
      </w:r>
      <w:r>
        <w:br w:type="textWrapping"/>
      </w:r>
      <w:r>
        <w:t>(上例也涉及讽刺反语，主机制偏5礼貌或6反语均可，示范出理解弦外之音的重要。)</w:t>
      </w:r>
      <w:r>
        <w:br w:type="textWrapping"/>
      </w:r>
      <w:r>
        <w:t>13. 表层： 丈夫在客人面前对妻子说：“你去休息吧，茶我来续。”（微微使眼色） → 潜台词： 实为叮嘱妻子去准备点心或处理厨房杂务，但当客人不好明说，让她“休息”实际上是让她暂时离席去忙内务。 → 天真的误解： 妻子若天然呆，真笑着坐下：“好呀，那你续茶吧，我也正好歇会儿。” → 后果： 丈夫一时语塞，客人也露出一丝尴尬。最后丈夫只好自己频繁离席端茶拿点心，忙乱尴尬。事后丈夫提醒妻子，她才拍头：“糟了，我没听出你眼色！”两人哭笑不得，妻子保证下回懂意。</w:t>
      </w:r>
      <w:r>
        <w:br w:type="textWrapping"/>
      </w:r>
      <w:r>
        <w:t>14. 表层： 儿子央求爸爸玩手机游戏，爸爸头也不抬：“作业写完了吗？” → 潜台词： 爸爸并非真在问情况，而是间接拒绝/要求：你没写完作业就别想玩[21]。 → 天真的误解： 儿子诚实答：“还没…还有两页数学。” → 后果： 爸爸瞪他一眼：“那去写！” 儿子蔫头丧气去写作业，自言自语：“哼，问就问嘛，还不让我玩。”爸爸无奈苦笑，心想这孩子真不会察言观色。</w:t>
      </w:r>
      <w:r>
        <w:br w:type="textWrapping"/>
      </w:r>
      <w:r>
        <w:t>15. 表层： 深夜妻子等老公未归，打电话问：“在哪儿？” 老公醉醺醺应：“快回了，路上堵车。” 妻子：“哦，行。”（语气冷淡） → 潜台词： 其实妻子非常生气，期望老公听出火药味赶紧道歉解释。老公“快回”也不是实话（他还在酒局）[4]。妻子“哦，行”表面答应，实际不满。 → 天真的误解： 老公（半醉天然呆）听“行”还挺高兴：“嘿嘿那就好，你别等我啊，先睡！” → 后果： 老公回家后迎来妻子暴怒质问：“你还知道回来？！我‘哦行’你就真觉得行？！”老公委屈：“你不是说行嘛…”然后就是沙发罚寝一周。 (此例混合了欺骗和讽刺礼貌，造成严重误会。)</w:t>
      </w:r>
    </w:p>
    <w:p w14:paraId="4EFEEA02">
      <w:pPr>
        <w:pStyle w:val="4"/>
        <w:bidi w:val="0"/>
      </w:pPr>
      <w:r>
        <w:t>类别5: 面子礼貌</w:t>
      </w:r>
    </w:p>
    <w:p w14:paraId="46444F28">
      <w:pPr>
        <w:pStyle w:val="5"/>
      </w:pPr>
      <w:r>
        <w:t>场景A – 同事/朋友</w:t>
      </w:r>
    </w:p>
    <w:p w14:paraId="6C21B6AA">
      <w:pPr>
        <w:bidi w:val="0"/>
      </w:pPr>
      <w:r>
        <w:br w:type="textWrapping"/>
      </w:r>
      <w:r>
        <w:t>1. 表层： 朋友约小刘周末帮忙搬家，小刘实际上没空，但答：“嗯…我可能周六要陪家人，改天行吗？” → 潜台词： 委婉拒绝请求，不直接说“不”，而以模糊理由推托[10]。其实小刘周六也不一定陪家人，只是不想去。 → 天真的误解： 朋友听字面还以为真有事：“哦那行吧，家人重要。那周日可以吗？” → 后果： 小刘只好再圆谎或者硬着头皮找别的借口，两边都尴尬。(正确揣测应是朋友明白他在委婉拒绝，不再强求。)</w:t>
      </w:r>
      <w:r>
        <w:br w:type="textWrapping"/>
      </w:r>
      <w:r>
        <w:t>2. 表层： A请客唱歌，B不想去又不好拒绝：“好啊，下次吧。” → 潜台词： “下次吧”是客套性拒绝，并未真的计划下次[10]。 → 天真的误解： A隔几天又来：“上次你说下次，这周六可以K歌吗？” → 后果： B惊讶又不得不再找理由推脱，两次三番后A才醒悟原来B一直不想去，有点小受伤。B也后悔没一开始说明，但又感激A直率帮助自己明确拒绝。</w:t>
      </w:r>
      <w:r>
        <w:br w:type="textWrapping"/>
      </w:r>
      <w:r>
        <w:t>3. 表层： 同事给小张送礼物，小张客套：“哎呀这怎么好意思呢，真是太贵重了。”（但还是收下） → 潜台词： 这是一种谦逊客套，不是真不想要礼物，而是礼节性推辞一下表示心领[46]。 → 天真的误解： 送礼同事（若天然呆）听他这么说，还以为对方不愿收，忙说：“那那，不然我拿回去？” → 后果： 小张连忙拦住：“哎不是不是，我只是客气一下。”场面一阵好笑又略尴尬。同事意识到自己太当真了，下次送礼也学会了“客气话听一半”。</w:t>
      </w:r>
      <w:r>
        <w:br w:type="textWrapping"/>
      </w:r>
      <w:r>
        <w:t>4. 表层： 女同事向小王表达好感：“你人真的很好。”（微笑） 小王不喜欢她，却回：“谢谢，你人也挺好的。” → 潜台词： 小王的回复貌似夸奖，实际并不接茬表白，而是礼貌地停在朋友赞美层面。这常被视作婉拒暧昧的典型话术（“你是个好人”）[46]。 → 天真的误解： 女同事（天然呆）开心地以为他也喜欢自己：“他夸我挺好！那是不是也喜欢我？” → 后果： 她进一步示好，小王只能更明确说明“咱们做朋友挺好”。女同事实在尴尬失落，事后才明白“你人很好”其实等于好人卡，哭笑不得地自嘲没经验听不懂潜台词。</w:t>
      </w:r>
      <w:r>
        <w:br w:type="textWrapping"/>
      </w:r>
      <w:r>
        <w:t>5. 表层： 聚餐时，长辈给小李夹菜：“多吃点，不要客气！” 小李其实吃不下了，但还是答：“好的好的，谢谢叔！”硬着头皮吃下。 → 潜台词： 长辈的热情夹菜是礼貌，小李即便饱也不好拒绝，只能违心接受以示尊重。 → 天真的误解： 如果小李很实诚：“不用了，我真的吃不下！”场面会冷一下，长辈觉得热情被拒，有点下不来台。 → 后果： 现实中小李遵循社交礼貌勉强吃下，多吃到撑，回家跟朋友吐槽：“差点撑死我，但当时只能客气笑着吃，哎礼貌真累人。”</w:t>
      </w:r>
    </w:p>
    <w:p w14:paraId="310CE469">
      <w:pPr>
        <w:pStyle w:val="5"/>
      </w:pPr>
      <w:r>
        <w:t>场景B – 男女/伴侣</w:t>
      </w:r>
    </w:p>
    <w:p w14:paraId="530E7090">
      <w:pPr>
        <w:bidi w:val="0"/>
      </w:pPr>
      <w:r>
        <w:br w:type="textWrapping"/>
      </w:r>
      <w:r>
        <w:t>6. 表层： 男生夸女生新发型：“挺…有特色哈，很少见这样的。”（其实不太好看但不好直说） → 潜台词： 这是种“婉转不撒谎”的回应，用模糊正面词替代直接批评，相当于敷衍夸奖[22]。 → 天真的误解： 女生天然呆地高兴：“真的吗？谢谢，我也觉得挺特别！” → 后果： 男生尴尬笑笑没多说。事后女生别处听到发型被吐槽才想起男生那话，懊恼：“他当时只是委婉，我还当真了！”哭笑不得，下次问人意见也留心对方措辞真假。</w:t>
      </w:r>
      <w:r>
        <w:br w:type="textWrapping"/>
      </w:r>
      <w:r>
        <w:t>7. 表层： 老公做了饭不好吃，老婆吃了一口勉强笑：“嗯…挺饱的，其实我晚饭没那么饿，你自己多吃点哈。” → 潜台词： 老婆不忍当面说难吃，暗示自己不想再吃了，但把原因归为自己不饿[46]。 → 天真的误解： 老公心想：“哦，她不饿，那我多吃点。”完全没意识菜的问题，甚至有点洋洋自得觉得她吃一口就饱了厉害。 → 后果： 老婆怕他以后老做这菜，只好隔天婉转表示换换口味。老公朋友点拨他才懂那晚她其实不爱吃，只是给他面子没挑明。他恍然：“原来如此…我差点高兴错意了。”</w:t>
      </w:r>
      <w:r>
        <w:br w:type="textWrapping"/>
      </w:r>
      <w:r>
        <w:t>8. 表层： 女友生气冷战中，男友来哄：“还生气吗？” 女友板着脸小声：“我没事。”（语调生硬） → 潜台词： “我没事”往往意味着我很有事但不想直说，典型口是心非出于矜持/赌气[47]。 → 天真的误解： 男友（天然呆）松了口气：“哦没事就好，那咱们去吃饭吧。” -&gt; 后果： 女友火冒三丈：“好啊你！看不出我是在怪你吗？！”男友委屈又懵：“你不是说没事嘛！”最后花更大劲道歉哄，才平息怒火。他暗暗发誓下次绝不相信女友嘴上说的“没事”了。</w:t>
      </w:r>
      <w:r>
        <w:br w:type="textWrapping"/>
      </w:r>
      <w:r>
        <w:t>9. 表层： 男生追求女生，送礼表白，女生微笑回应：“谢谢你，你人真的很好…我们还是做好朋友吧。” → 潜台词： 经典好人卡场景[46]。女生礼貌拒绝交往提议，同时称赞对方“很好”以缓冲打击。 → 天真的误解： 男生（如果非常天然呆）一时没反应过来：“哦，好啊，那我们是好朋友了！那以后可以每天找你聊天吗？” → 后果： 女生哭笑不得，只能再强调“只是普通朋友”。男生回家后被朋友点醒才明白被拒绝了，又懊恼又伤心，埋怨这些话怎么不直接说“我拒绝”。</w:t>
      </w:r>
      <w:r>
        <w:br w:type="textWrapping"/>
      </w:r>
      <w:r>
        <w:t>10. 表层： 老婆问老公：“我做的蛋糕好吃吗？” 老公即使觉得偏甜还是笑着说：“挺好吃的，你手艺真不错。” → 潜台词： 出于爱和体贴，不愿扫兴挑剔，选择了善意谎言/礼貌恭维。 → 天真的误解： 老婆开心地信以为真：“真的吗？那我以后常做这个！” → 后果： 老公苦笑，只好说“偶尔换换别的口味也行”，委婉引导。不然经常吃过甜蛋糕自己难受。但若老婆某天发现他其实不太爱吃可能有小矛盾——皆因当初礼貌话埋伏笔，不过出于爱的小谎言通常无伤大雅，只是天然呆配偶会较真。</w:t>
      </w:r>
    </w:p>
    <w:p w14:paraId="504C4CA8">
      <w:pPr>
        <w:pStyle w:val="5"/>
      </w:pPr>
      <w:r>
        <w:t>场景C – 师生/上下级</w:t>
      </w:r>
    </w:p>
    <w:p w14:paraId="611B966C">
      <w:pPr>
        <w:bidi w:val="0"/>
      </w:pPr>
      <w:r>
        <w:br w:type="textWrapping"/>
      </w:r>
      <w:r>
        <w:t>11. 表层： 学生小明作业没写完，老师问情况，小明低头：“我下次一定补上…”（没有直接明说没写，只承诺未来） → 潜台词： 用“下次一定”表达歉意和承诺，委婉承认这次没完成[48]。 → 天真的误解： 老师（若新手天然）听字面还期待：“好，你明天带来补交。” → 后果： 小明很尴尬，只能真赶紧补做。其实他本指下次作业会按时，不是明天补交这次。但老师当真，他也不敢解释。(一般有经验老师会识破这是学生套话，当场要求加紧补交或给予惩罚。)</w:t>
      </w:r>
      <w:r>
        <w:br w:type="textWrapping"/>
      </w:r>
      <w:r>
        <w:t>12. 表层： 下属向领导提加薪，领导笑答：“你确实很优秀，公司一直看在眼里。再坚持努力，机会是会有的。” → 潜台词： 典型官话式缓兵之计，委婉拒绝当前加薪请求但又给点空头希望，让下属不好再逼问。 → 天真的误解： 下属开心地以为快加薪了：“谢谢领导，我一定继续努力！”（完全把领导客套当承诺） → 后果： 数月无动静，他疑惑问起，领导表情复杂：“我当时是让你再努力段时间。”下属这才如梦方醒，暗叹领导话术高明，自己一厢情愿误读了。以后他学聪明，听懂弦外之音再行动。</w:t>
      </w:r>
      <w:r>
        <w:br w:type="textWrapping"/>
      </w:r>
      <w:r>
        <w:t>13. 表层： 学生甲在课堂上答错问题，老师和气地说：“这个想法挺有意思，不过还有更准确的答案哦。” → 潜台词： 老师为了鼓励，没有直接说“错”，而是委婉肯定努力同时指出不对劲[25]。 → 天真的误解： 学生甲若没听懂，可能继续坚持：“老师我觉得我的想法就是对的啊。” → 后果： 老师只好改口明说：“不对，就是错了，因为……”，语气严厉些。甲脸红坐下，课堂气氛略紧张。同学乙悄悄告诉甲老师原本是在给台阶下，甲懊悔又感激，下次明白老师委婉语的用意了。</w:t>
      </w:r>
      <w:r>
        <w:br w:type="textWrapping"/>
      </w:r>
      <w:r>
        <w:t>14. 表层： 实习生方案做得不好，主管评价：“整体方向不错，有些细节还可以再完善一下。” → 潜台词： 委婉提点很多地方不行需要重做，但避免直接批评打击[25]。 → 天真的误解： 实习生小天然以为只需小改：“好的，我润色下细节就行。”结果第二天提了修改版，只改了微小部分。 → 后果： 主管有点恼火：“我说的完善是大改甚至重做，不是修修边！”实习生才醒悟昨天被委婉批评了，忙不迭表示马上重做。事后导师告诉他职场上上级常这样委婉指示，要学会听出来。</w:t>
      </w:r>
      <w:r>
        <w:br w:type="textWrapping"/>
      </w:r>
      <w:r>
        <w:t>15. 表层： 老师批改作文，评语写：“语言平实朴素。”（分数不高） → 潜台词： “平实朴素”往往是对作文乏味无亮点的委婉说法，避免直言平淡[25]。 → 天真的误解： 学生看到评语还挺高兴：“老师夸我语言朴素呢，真好！” → 后果： 结果连续几次作文都这么评语，他才发现不对劲，问老师才知道那其实不算真正的夸奖。这学生哭笑不得：“原来一直在委婉批评我啊！”老师笑着点头，他也决定改变写作风格。</w:t>
      </w:r>
    </w:p>
    <w:p w14:paraId="3EDF0EDE">
      <w:pPr>
        <w:pStyle w:val="4"/>
        <w:bidi w:val="0"/>
      </w:pPr>
      <w:r>
        <w:t>类别6: 讽刺反语</w:t>
      </w:r>
    </w:p>
    <w:p w14:paraId="4F1B8C35">
      <w:pPr>
        <w:pStyle w:val="5"/>
      </w:pPr>
      <w:r>
        <w:t>场景A – 朋友互怼</w:t>
      </w:r>
    </w:p>
    <w:p w14:paraId="3A3617C8">
      <w:pPr>
        <w:bidi w:val="0"/>
      </w:pPr>
      <w:r>
        <w:br w:type="textWrapping"/>
      </w:r>
      <w:r>
        <w:t>1. 表层： 朋友迟到半小时，大家等得不耐烦。他一来，好友甲阴阳怪气：“哟！大明星驾到，可把您盼来了！” → 潜台词： 甲用反话挖苦他迟到，把他比作架子很大的明星（实际在批评不守时）。[9] → 天真的误解： 迟到的天然呆朋友以为真在欢迎，挠头笑：“哈哈不好意思，让你们久等了。”完全没意识被讽刺。 → 后果： 大家对视偷笑，更故意奉承：“可不是嘛，得亏您赏脸！”呆朋友还乐呵呵说下次一定早点，众人摇头失笑，这活宝把批评听成夸奖也算本事。</w:t>
      </w:r>
      <w:r>
        <w:br w:type="textWrapping"/>
      </w:r>
      <w:r>
        <w:t>2. 表层： 小李不小心打碎杯子，他懊恼道：“真棒，我果然是天下第一能干！”（自嘲口吻） → 潜台词： 典型自我讽刺，字面夸自己能干其实在反话嘲自己笨手笨脚[9]。 → 天真的误解： 在场小王没听出语气，认真安慰：“不会啊，你已经很小心了，别自责。” → 后果： 小李哭笑不得：“兄弟，我这是在嘲讽我自己呢，不是真觉得棒。”小王尴尬笑：“哦哦，我还以为你真要我夸你。”两人相视大笑，尴尬散去。</w:t>
      </w:r>
      <w:r>
        <w:br w:type="textWrapping"/>
      </w:r>
      <w:r>
        <w:t>3. 表层： 朋友A唱歌跑调，唱完自己先说：“哇，我唱得也太动听了，耳朵都怀孕了吧各位？”（夸张搞笑） → 潜台词： A明知唱得差，用夸张反话自黑，让大家别太介意（幽默氛围）[9]。 → 天真的误解： 天然呆朋友B揉耳朵小声问：“怀孕？耳朵还能怀孕吗？这是什么梗？” → 后果： 其他人笑翻，解释“耳朵怀孕”是网络梗，夸音乐好听。B恍然：“但他唱挺跑调啊，为啥这么说？”众人：“就是反话嘛逗你玩！”B羞涩笑：“好吧，我又没跟上你们脑回路。”</w:t>
      </w:r>
      <w:r>
        <w:br w:type="textWrapping"/>
      </w:r>
      <w:r>
        <w:t>4. 表层： 甲球友摔了一跤丢球，乙球友吐槽：“漂亮！这一摔堪称教科书！” → 潜台词： 乙用反语夸张，实际在损友军手臭失误[49]。 → 天真的误解： 甲（若天然呆）以为真夸，爬起来不好意思笑：“有那么夸张吗哈哈，下次注意。” → 后果： 队友们哈哈笑着调侃甲“心真大听不出损你”，甲挠头：“啊？损我呢？你们嘴真坏！”大家笑成一片，打趣让他庆幸心大，不然早被气死。</w:t>
      </w:r>
      <w:r>
        <w:br w:type="textWrapping"/>
      </w:r>
      <w:r>
        <w:t>5. 表层： 室友发现冰箱食物又被偷吃，对小偷室友皮笑肉不笑地说：“真感谢啊，每次都帮我们清理冰箱，辛苦你啦！” → 潜台词： 这是明显反话，表面道谢实则讥讽他不问自取[50]。 → 天真的误解： 偷吃的天然呆室友讪笑：“不客气，下次还帮忙哈……” 完全没意识舍友在讽刺他。 → 后果： 其他室友看不下去，直接揭穿：“我们是让你别再偷吃！”他这才脸红连连道歉：“我以为你们真的……对不起对不起！”闹了个大红脸。</w:t>
      </w:r>
    </w:p>
    <w:p w14:paraId="4D0AA7C2">
      <w:pPr>
        <w:pStyle w:val="5"/>
      </w:pPr>
      <w:r>
        <w:t>场景B – 社交媒体/弹幕</w:t>
      </w:r>
    </w:p>
    <w:p w14:paraId="194453A9">
      <w:pPr>
        <w:bidi w:val="0"/>
      </w:pPr>
      <w:r>
        <w:br w:type="textWrapping"/>
      </w:r>
      <w:r>
        <w:t>6. 表层： 某明星发布五音不全的新歌，网友评论区满是：“这嗓音，听了想流泪！”“余音绕梁啊，哈哈” → 潜台词： 网友在群嘲，字面夸声音动听感人，其实在讽刺难听到想哭[9]。还有人“余音绕梁”后加“哈哈”，明显反语。 → 天真的误解： 路过的天然网友惊奇：“这么难听他们还夸？是不是我耳朵有问题？”认真回复：“你们说真的？我怎么觉得一般？” → 后果： 楼里其他网友疯狂回复笑哭表情：“哥们，你认真你就输了，这是反话！”这网友不好意思，发个捂脸：“明白了明白了，我太耿直，告辞”。</w:t>
      </w:r>
      <w:r>
        <w:br w:type="textWrapping"/>
      </w:r>
      <w:r>
        <w:t>7. 表层： 一个短视频翻车，评论刷：“年度最佳作品，奥斯卡欠你一座小金人！” → 潜台词： 字面夸成影视最佳，其实在嘲讽视频烂出天际[49]。奥斯卡说是反话高夸，实为贬。 → 天真的误解： 视频作者（如果天然）回复：“谢谢支持，但我觉得还没那么好啦哈哈。” → 后果： 网友更起劲讽刺：“哎呦，还挺谦虚！”作者慢慢反应过来他们在阴阳怪气，气得删评关评论，懊恼自己开始没看懂言外之意闹笑话。</w:t>
      </w:r>
      <w:r>
        <w:br w:type="textWrapping"/>
      </w:r>
      <w:r>
        <w:t>8. 表层： 社交平台上一条离谱言论引众怒，有人回复：“观点好极了，建议诺贝尔奖马上颁给你 👏。” → 潜台词： 完全是反话+夸张，嘲讽此人观点荒唐可笑[49]。鼓掌表情更是讥笑。 → 天真的误解： 当事人若不懂，以为有人真赞同，得意回复：“多谢夸奖，知音啊！” → 后果： 其他网友看呆，纷纷围观笑趴：“这人脸皮厚到听不出讽刺？”当事人后来才被好友提醒“大家在反讽你”，羞愤交加，账号一度注销，闹出社死笑话。</w:t>
      </w:r>
      <w:r>
        <w:br w:type="textWrapping"/>
      </w:r>
      <w:r>
        <w:t>9. 表层： 直播弹幕：主播死在游戏里，第N次失误。弹幕狂刷：“主播好稳！专业送人头！”“技术天花板！” → 潜台词： 皆为反话嘲讽，所谓稳是稳输不赢，“专业送人头”即一直在失败[9]。 → 天真的误解： 新来的天然观众疑惑：“他们夸还是骂啊？看不懂，主播这不是在输吗？” → 后果： 老观众解释：“兄弟，这叫玩梗讽刺呢，大家在开涮主播菜。”新观众恍然，感叹网络语言好绕。主播看到弹幕自嘲两句“谢谢夸奖哈”，气氛搞笑。</w:t>
      </w:r>
      <w:r>
        <w:br w:type="textWrapping"/>
      </w:r>
      <w:r>
        <w:t>10. 表层： 明星微博翻车，粉丝护主评论黑粉：“谢谢你啊这么喜欢我们哥哥，天天骂不停真是铁粉！” → 潜台词： 粉丝阴阳怪气骂黑粉闲得慌，说他像铁杆粉丝一样关注[9]。 → 天真的误解： 黑粉若天然，回：“谁喜欢了？你有毛病吧！”粉丝继续阴阳：“哟，还说不是喜欢，日常不见你闲着~” → 后果： 双方嘴仗不断升级，其他路人看戏吃瓜。但其实粉丝最初那句“谢谢喜欢”就不是字面意思，可惜对方并不领会，导致冲突更激烈，也算社交平台常见的鸡同鸭讲式骂战了。</w:t>
      </w:r>
    </w:p>
    <w:p w14:paraId="3308C29C">
      <w:pPr>
        <w:pStyle w:val="5"/>
      </w:pPr>
      <w:r>
        <w:t>场景C – 家人/职场</w:t>
      </w:r>
    </w:p>
    <w:p w14:paraId="2556F886">
      <w:pPr>
        <w:bidi w:val="0"/>
      </w:pPr>
      <w:r>
        <w:br w:type="textWrapping"/>
      </w:r>
      <w:r>
        <w:t>11. 表层： 爸爸看到儿子考试不及格，冷笑：“考0分？可以啊，我儿子真是学霸，没人比你考得低了！” → 潜台词： 爸爸用挖苦语批评成绩差[49]。表面夸学霸，实则指他垫底。 → 天真的误解： 儿子(如果真没听懂反话)反而松口气：“嘿嘿，其实还有人也0分呢，不是我一个。” → 后果： 爸爸更火：“你还真接话茬呢！说你呢！”最后直接训斥起来。儿子一脸无辜，心想老爸怎么翻脸这么快。母亲在旁扶额偷笑，后来告诉儿子别跟老爸犟，他那夸是反话。儿子恍然，怪自己愣头青。</w:t>
      </w:r>
      <w:r>
        <w:br w:type="textWrapping"/>
      </w:r>
      <w:r>
        <w:t>12. 表层： 妈妈看到女儿房间乱成堆，吐槽：“啧，看这艺术造型布置，真是世间少有的创意。” → 潜台词： 用反话批评房间太乱[49]。所谓“创意”实际上说她收拾很糟糕。 → 天真的误解： 女儿嘿嘿笑：“谢谢夸奖！我这叫乱中有序嘛。”（没意识妈妈在批评） → 后果： 妈妈哭笑不得：“行啊，那你就这么‘有序’下去吧。”直接不管了。后来女儿找不到东西求助，妈妈冷幽默：“乱中有序的人怎么会找不到呢？”女儿才意识之前妈妈是讽刺，她吐吐舌头赶紧收拾，母女以调侃化解了收拾房间的矛盾。</w:t>
      </w:r>
      <w:r>
        <w:br w:type="textWrapping"/>
      </w:r>
      <w:r>
        <w:t>13. 表层： 下属犯错，领导阴阳道：“干得漂亮哦，要不要给你颁个优秀员工奖啊？” → 潜台词： 强烈讽刺语[49]。表面夸奖实际上在挖苦他干砸了。 → 天真的误解： 下属若不懂，惭愧道：“领导对不起，我下次改…呃，您刚说奖？不不不，我不配…” → 后果： 领导翻白眼，直接训斥：“知道不配就好！以后小心点！”下属这才明白领导原本是在讽刺不是夸奖，羞愧点头退出。事后同事提醒他领导那语气是在生气，他懊悔自己当时紧张过头没听出话中刺。</w:t>
      </w:r>
      <w:r>
        <w:br w:type="textWrapping"/>
      </w:r>
      <w:r>
        <w:t>14. 表层： 丈夫让妻子等很久，妻子皮笑肉不笑：“没事呀，反正我特别喜欢等人，一点不累。” → 潜台词： 典型生气反话[9]。说“不累”其实是很怨，对方让她久等。 → 天真的误解： 丈夫愧疚但听她这么说还以为真不生气，试探笑：“嘿，那以后还让你等？” → 后果： 妻子脸一沉：“你试试看？！”丈夫这才察觉不妙，连声赔罪。妻子最终原谅，但叮嘱他以后别拿她客气话当真，否则有苦头吃。</w:t>
      </w:r>
      <w:r>
        <w:br w:type="textWrapping"/>
      </w:r>
      <w:r>
        <w:t>15. 表层： 爷爷看孙子玩游戏不学习，故意叹：“现在小孩真勤奋啊，一天到晚研究手机，比我当年用功多了。” → 潜台词： 嘲讽孙子只顾玩手机不学习[49]。话中“用功”是假，用在错误地方。 → 天真的误解： 孙子头也不抬：“嘿嘿我也觉得自己挺努力通关的。”（当夸奖接了） → 后果： 爷爷吹胡子瞪眼：“我夸你呢？！气死我了！”最后夺走手机让他去写作业。孙子委屈挠头：“爷爷怎么说反话，我都听不懂，大人真难伺候。”引得奶奶偷笑，边教育孙子长点心。</w:t>
      </w:r>
    </w:p>
    <w:p w14:paraId="3DA46F2E">
      <w:pPr>
        <w:pStyle w:val="4"/>
        <w:bidi w:val="0"/>
      </w:pPr>
      <w:r>
        <w:t>类别7: 策略性模糊</w:t>
      </w:r>
    </w:p>
    <w:p w14:paraId="29DB122E">
      <w:pPr>
        <w:pStyle w:val="5"/>
      </w:pPr>
      <w:r>
        <w:t>场景A – 政治/新闻</w:t>
      </w:r>
    </w:p>
    <w:p w14:paraId="1D51FD36">
      <w:pPr>
        <w:bidi w:val="0"/>
      </w:pPr>
      <w:r>
        <w:br w:type="textWrapping"/>
      </w:r>
      <w:r>
        <w:t>1. 表层： 政府发言人被问某项目进展，回答：“我们一直在积极推进，已经取得阶段性成果。下一步将继续评估优化，相信不久会有新的进展。” → 潜台词： 这番话很模糊[33]：没说具体完成什么，也没给明确时间表。可能其实进展缓慢甚至停滞，但用官话敷衍。 → 天真的误解： 天然呆群众看新闻挺高兴：“哦，已经有成果了啊，很快还有新进展！” → 后果： 过了很久依然没下文，他纳闷“不是说不久吗？”，才发觉被空话敷衍了。今后他听这种表态再不敢全信字面。</w:t>
      </w:r>
      <w:r>
        <w:br w:type="textWrapping"/>
      </w:r>
      <w:r>
        <w:t>2. 表层： 记者问官员：“您本人支持不支持该政策？” 官员答：“我们会按照国家部署，结合实际情况认真贯彻。” → 潜台词： 官员避而不答个人态度，用套话糊弄[33]。听起来说了话，其实没正面回答支持与否。 → 天真的误解： 记者新人小天然还追问：“您的意思是支持对吗？”官员微笑：“我的意思已经很明确了。”仍不松口。 → 后果： 老练记者赶紧打圆场换话题，小天然事后被告知官员那答复啥也没说，下次别傻追问，免得场面僵。他恍然叹服官员话术高明而自己太直。</w:t>
      </w:r>
      <w:r>
        <w:br w:type="textWrapping"/>
      </w:r>
      <w:r>
        <w:t>3. 表层： 新闻稿：“据权威人士透露，某明星或将于明年初公布婚讯。” → 潜台词： 加了“或将”表示消息来源不确定，给自己留余地[33]。实际上可能八字没一撇，但为了吸引眼球又想免担责，用模糊措辞。 → 天真的误解： 粉丝看标题激动：“偶像明年初要结婚？！”开始各种议论祝福。 → 后果： 明年初并无此事，粉丝才发现当初新闻用了“或将”，并非确定消息，觉得被媒体耍了，愤怒吐槽。媒体淡定回应：“我们可没说一定哦。”这波模糊操作虽让媒体逃过打脸，但公信力下降了。粉丝们学乖了，以后看到“或将”“有望”一类词就持怀疑态度。</w:t>
      </w:r>
      <w:r>
        <w:br w:type="textWrapping"/>
      </w:r>
      <w:r>
        <w:t>4. 表层： 竞选候选人演讲：“若当选，我将努力促进就业，尽可能实现大家的期望。” → 潜台词： 话听起来很好，但实际承诺很模糊：努力但不保证成果，“尽可能”也没有具体指标[33]。方便日后推诿（做不到也不算违背承诺）。 → 天真的误解： 选民小天然热泪盈眶：“他说会实现我们的期望！咱们的工资一定会涨！” → 后果： 候选人当选后并未大改善就业，小天然失望抱怨。当初有经验的人就提醒他政客讲话很虚，他才认识到“努力促进”“尽可能”这些说法都不等于实际承诺，如今算明白被话术忽悠了。</w:t>
      </w:r>
      <w:r>
        <w:br w:type="textWrapping"/>
      </w:r>
      <w:r>
        <w:t>5. 表层： 某国声明：“我们强烈关注局势发展，并保留采取进一步措施的一切选项。” → 潜台词： 用了含糊外交语，既表达关切又没说明具体行动计划。给国内交代强硬姿态，又不真正承诺[33]。 → 天真的误解： 听众甲激动：“太好了，我们国家要强硬反制！” 听众乙忧心：“哎呀要开战了吗？” → 后果： 实际上一段时间内什么都没发生。民众意识到那声明就是套话，什么都可能也可能什么都不做，各自解读一场空。以后他们听外交辞令更留神，不再轻易脑补。</w:t>
      </w:r>
    </w:p>
    <w:p w14:paraId="5C0AF47C">
      <w:pPr>
        <w:pStyle w:val="5"/>
      </w:pPr>
      <w:r>
        <w:t>场景B – 日常人际</w:t>
      </w:r>
    </w:p>
    <w:p w14:paraId="21A52394">
      <w:pPr>
        <w:bidi w:val="0"/>
      </w:pPr>
      <w:r>
        <w:br w:type="textWrapping"/>
      </w:r>
      <w:r>
        <w:t>6. 表层： 妈妈催婚，儿子笑着说：“我在考虑呢，也许明后年吧。” → 潜台词： 说话人刻意模糊给出“不确定的未来时间”[33]。其实他并没有明确计划，只是搪塞妈妈。 → 天真的误解： 妈妈听字面真信了：“好，那我等到后年哦！”积极去准备。 → 后果： 后年来了儿子还单身，妈妈大发雷霆：“你不是说明后年？！”儿子无奈：“我只是说也许啊，又没保证。”母子生气争执。这教训让妈妈明白儿子当时就是敷衍，她以后逼问会更直接些：“别跟我打马虎眼，明年能不能带女朋友回家？不能就直说！”</w:t>
      </w:r>
      <w:r>
        <w:br w:type="textWrapping"/>
      </w:r>
      <w:r>
        <w:t>7. 表层： 男友问女友想要什么生日礼物，女友其实有点不满最近忽略，故意说：“随便啦，什么都行。” → 潜台词： 女友赌气模糊回应，其实不是真的随便，而是希望男友用心猜。也可视为一种微妙考验或生闷气。 → 天真的误解： 男友（若情商低）真随便买了支10块钱笔当礼物。 → 后果： 女友生日收礼傻眼，心凉：“就这？”男友理直气壮：“你不是说随便什么都行嘛。”女友气哭：“你当真啊？！”两人大吵。(这算典型恋爱脑筋急转弯没答对。这里女友话属模糊/可否认性，也有面子和反语成分。)</w:t>
      </w:r>
      <w:r>
        <w:br w:type="textWrapping"/>
      </w:r>
      <w:r>
        <w:t>8. 表层： 同事小A不想参加聚餐，在群里回：“我看看情况，如果有空就来~” → 潜台词： “我看看”通常是委婉推托[10]。小A其实打算不去，但不直说，以后可以说“临时没空”。 → 天真的误解： 组织者小天然信以为真，饭店订位时把小A也算上。结果聚餐时小A没出现。 → 后果： 一位有经验同事见怪不怪：“他说‘有空就来’就是八成不来。” 小天然懊悔：“我还真等他…白订一位。” 吸取经验后，他再听别人说“有空就…”就默认那人不会来了，以免再准备多余。</w:t>
      </w:r>
      <w:r>
        <w:br w:type="textWrapping"/>
      </w:r>
      <w:r>
        <w:t>9. 表层： 朋友问小李借钱，小李不愿借又不想直接拒：“最近手头也有点紧张啊…等过段时间看？” → 潜台词： 他闪烁其词，暗示没钱借但又没明说不借[33]。用“过段时间看”拖延希望对方知难而退。 → 天真的误解： 朋友理解为他真缺钱，十分同情：“那行吧，过段时间我再问你。”依然抱有希望。 → 后果： 过了一月朋友又来问，小李只得再次找借口拖延。朋友这才意识到他是不想借，感觉被耍，两人友情受损。如果朋友一开始听懂“手头紧”多为借口，就不会等了。</w:t>
      </w:r>
      <w:r>
        <w:br w:type="textWrapping"/>
      </w:r>
      <w:r>
        <w:t>10. 表层： 长辈送礼，小辈答：“您看这…真是太贵重了，我哪里敢收啊。”（并未伸手去接） → 潜台词： 其实是礼貌推辞，期待长辈再三坚持一下，自己才顺理成章收下。 → 天真的误解： 如果长辈天然呆，听字面以为真不收：“哦，那好吧，下次再说。”就把礼收回了。 → 后果： 小辈傻眼又不好说啥，长辈回去还觉得这孩子真客气居然不要。而小辈家人知道后埋怨：“你怎么不收啊，人家客气你也客气，当真了吧？”这个误会挺尴尬。后来长辈得知也哭笑不得：“下次我硬塞给你，你别推了。”</w:t>
      </w:r>
    </w:p>
    <w:p w14:paraId="2A9C6B2B">
      <w:pPr>
        <w:pStyle w:val="5"/>
      </w:pPr>
      <w:r>
        <w:t>场景C – 情侣/夫妻</w:t>
      </w:r>
    </w:p>
    <w:p w14:paraId="76E30166">
      <w:pPr>
        <w:bidi w:val="0"/>
      </w:pPr>
      <w:r>
        <w:br w:type="textWrapping"/>
      </w:r>
      <w:r>
        <w:t>11. 表层： 老婆暗示老公做家务：“今天地有点脏。” 老公漫应：“嗯，待会儿再说。”然后一直玩手机。 → 潜台词： 老公“待会儿”实际并无打算马上做，只是含糊拖延回答[33]。希望妻子别再逼，但也没拒绝，给自己留余地。 → 天真的误解： 妻子真以为他等会要拖地，所以没催。过了很久活也没动手，她恼：“不是说明天拖吗？！” 老公摊手：“我说待会儿，又没说哪会儿。” → 后果： 妻子气极，吵一架后认清老公那话等于敷衍。后来她听到“待会儿再说”就火起，因为知道多半不会兑现。</w:t>
      </w:r>
      <w:r>
        <w:br w:type="textWrapping"/>
      </w:r>
      <w:r>
        <w:t>12. 表层： 男友问女友前任的事，女友淡淡回：“都过去了，不提也罢。” → 潜台词： 女友不想讨论这个话题。模糊回答既不详说也不正面拒绝，但希望男友就此打住[51]。 → 天真的误解： 男友却更加好奇：“哦，所以你们为什么分手啊？”（没接收到不想提的信号） → 后果： 女友脸色变冷：“我说了不提！你还问！” 男友委屈：“你又没直接说别问，我以为可以讲的。”结果女友生气不理，他反思觉悟以后这种“不提也罢”就意味着“闭嘴”。</w:t>
      </w:r>
      <w:r>
        <w:br w:type="textWrapping"/>
      </w:r>
      <w:r>
        <w:t>13. 表层： 老公晚归，老婆质问在哪，老公含糊：“外面有点事，聊了一会儿。”（不说细节） → 潜台词： 老公不想明说刚跟朋友喝酒，怕老婆不高兴，用模糊词“有点事”一笔带过[33]。 → 天真的误解： 老婆若纯信可能不再问细节，让他过关。但一般经验告诉她这是敷衍。(换作天然呆老婆)可能真不追问。 → 后果： 如果老婆后来听别人说他去喝酒，会非常生气：“你不是说有事吗？！”老公可能辩解“喝酒也是事啊”，更招怒火。这类场景，聪明的另一半会意识到“有事”通常暗藏故事。</w:t>
      </w:r>
      <w:r>
        <w:br w:type="textWrapping"/>
      </w:r>
      <w:r>
        <w:t>14. 表层： 女友发脾气，男友问怎么了，女友冷冷：“没事。”“随便你。”（经典模糊） → 潜台词： 实际很有事很生气，但赌气不直说[47]。希望男友哄她。 → 天真的误解： 男友听字面不知所措：“那…好吧。”然后真做自己的事去了。 → 后果： 女友更怒，觉得被忽视，最终爆发。男友错愕：“可是你说随便我啊！” 结局又是男友赔罪。(和前例类似，恋爱中这种口是心非话就是模棱两可让对方猜心。)</w:t>
      </w:r>
      <w:r>
        <w:br w:type="textWrapping"/>
      </w:r>
      <w:r>
        <w:t>15. 表层： 丈夫问：“你生日想要啥礼物？” 妻子试探道：“其实只要你的心意就好啦，礼物无所谓。” → 潜台词： 妻子话很模糊：看似表示不在乎礼物，但言下之意是希望丈夫别敷衍，最好能投其所好准备惊喜（这是不少人常见的潜台词）。 → 天真的误解： 丈夫当真：“哦，那我就空手祝福你生日快乐好了，你不是说无所谓礼物嘛。” → 后果： 妻子心凉透顶，生日当天真的只收到一句话祝福，气得直哭：“我话里的意思你都不懂！”丈夫冤：“不是你自己说的吗……”这对话后果很严重，丈夫领悟到某些话不能字面理解。从此他接受教训，每次这种场合都会明确确认或者干脆按照自己觉得对方想要的去做，不再相信“随便”“无所谓”这些话的表面含义。</w:t>
      </w:r>
    </w:p>
    <w:p w14:paraId="0319B080">
      <w:pPr>
        <w:pStyle w:val="4"/>
        <w:bidi w:val="0"/>
      </w:pPr>
      <w:r>
        <w:t>类别8: 假言欺瞒</w:t>
      </w:r>
    </w:p>
    <w:p w14:paraId="093572E3">
      <w:pPr>
        <w:pStyle w:val="5"/>
      </w:pPr>
      <w:r>
        <w:t>场景A – 谎言/借口</w:t>
      </w:r>
    </w:p>
    <w:p w14:paraId="33AB6A19">
      <w:pPr>
        <w:bidi w:val="0"/>
      </w:pPr>
      <w:r>
        <w:br w:type="textWrapping"/>
      </w:r>
      <w:r>
        <w:t>1. 表层： 小明没写作业，早上对老师说：“老师，作业本忘家了。” → 潜台词： 这是一句谎话：小明清楚自己根本没做，却谎称做了但忘带[4]。 → 天真的误解： 老师若相信字面就会说：“那明天记得带。”让他蒙混过关。 → 后果： 但老师经验老到并不信，稍追问细节小明就露馅挨批。(天然呆或善良的新老师可能真被骗，不过后来发现没交才知道被小孩骗了，会哭笑不得又气恼自己轻信。)</w:t>
      </w:r>
      <w:r>
        <w:br w:type="textWrapping"/>
      </w:r>
      <w:r>
        <w:t>2. 表层： 朋友跟小李借钱不还，每次问他，他都说：“最近真没钱，手头紧，下月一定还。”（其实有钱也不想还） → 潜台词： 纯粹编造借口拖延[4]。他说没钱是不实陈述，意图让对方暂时相信不催。每次又推到下月，一直赖着。 → 天真的误解： 小李善良信以为真，每月等。连等仨月没见钱，他才醒悟朋友在撒谎，心寒。 → 后果： 终于小李登门要债，朋友再推脱他也听不进去了，直接摊牌要回钱绝交。(这类场景中，说话人故意说假，小李若早知对方在骗人，就不会一拖再拖。)</w:t>
      </w:r>
      <w:r>
        <w:br w:type="textWrapping"/>
      </w:r>
      <w:r>
        <w:t>3. 表层： 丈夫夜归被问去哪，回答：“加班呢，老板临时开会。”（实际与朋友聚餐喝酒了） → 潜台词： 直谎：他说的情景完全虚构[4]。目的让老婆以为他忙工作而不是玩。 → 天真的误解： 妻子若信了，就心疼说早点睡别太累，他则蒙混过去，下次照旧。 → 后果： 一次妻子碰巧发现他那晚朋友圈聚餐合照，谎言戳破，夫妻大吵，丈夫道歉。妻子怒斥：“你说实话我未必不让，你骗我就是不尊重！”丈夫悔恨下次不敢轻易撒谎。但天然呆配偶可能更久都未察觉，还以为他真忙，这婚姻就埋着不诚信隐患。</w:t>
      </w:r>
      <w:r>
        <w:br w:type="textWrapping"/>
      </w:r>
      <w:r>
        <w:t>4. 表层： 公司宣布：“由于系统升级，本月奖金将延迟发放。”（其实是资金周转问题，但怕引起员工不安） → 潜台词： 这是欺骗性公告：系统升级只是借口，没有升级，只是找托辞瞒真实原因[4]。 → 天真的误解： 员工普遍信了，以为真的技术原因，所以抱怨几句也理解等一等。 → 后果： 后来某员工听HR说漏嘴揭露真相，大家气愤被骗，信任受损闹情绪。若公司一开始坦诚可能反而得到体谅。</w:t>
      </w:r>
      <w:r>
        <w:br w:type="textWrapping"/>
      </w:r>
      <w:r>
        <w:t>5. 表层： 二手车商对买家说：“这车绝无事故，只开了5万公里，您看车况多新！”（明知调过里程表且出过事故） → 潜台词： 典型商业欺骗：隐瞒事故史，谎报行驶里程[4]。 → 天真的误解： 买家不懂行又轻信表面，看车外观不错，就相信了购买。 → 后果： 过后问题频出，检修才知被骗，愤而投诉打官司。车商抵赖：“当时他说很新，我也只是说‘您看多新’，可没写保单。”推责狡辩。买家大呼上当，懊悔太轻信卖家话。这故事也提醒大家别信二手车商嘴，每句都可能水分很大。</w:t>
      </w:r>
    </w:p>
    <w:p w14:paraId="1C5845FC">
      <w:pPr>
        <w:pStyle w:val="5"/>
      </w:pPr>
      <w:r>
        <w:t>场景B – 半真半假误导</w:t>
      </w:r>
    </w:p>
    <w:p w14:paraId="50DDCE0D">
      <w:pPr>
        <w:bidi w:val="0"/>
      </w:pPr>
      <w:r>
        <w:br w:type="textWrapping"/>
      </w:r>
      <w:r>
        <w:t>6. 表层： 面试官问小张离职原因，他答：“上一家公司业务调整，许多人都离开了。”（实际他是因绩效差被辞） → 潜台词： 他利用模糊欺瞒：没说谎公司确实业务调整，但暗示是大环境而非个人问题，试图误导面试官认为他离职有正当原因[36]。 → 天真的误解： 面试官信以为真，同情他运气不好，还夸他适应变化勇敢。 → 后果： 小张入职后表现平平，老板纳闷，后来了解到他之前是被炒的，有受骗感觉但没证据只能认栽，小张也承担了不良口碑风险。这类场景下，欺瞒者非常依赖听者轻信且不核实背景。</w:t>
      </w:r>
      <w:r>
        <w:br w:type="textWrapping"/>
      </w:r>
      <w:r>
        <w:t>7. 表层： 小李偷懒没写完报告，领导问进度，他回答：“还差最后一点点就好了。”（其实只完成一半） → 潜台词： 他在淡化真实差距以误导领导[36]。用“一点点”让领导误以为基本完成，避免挨骂。 → 天真的误解： 领导轻信：“好，那明早给我。” 放心走了。 → 后果： 小李熬夜赶也完不成，次日领导才发现上当，非常恼火：“你这叫一点点？！”小李垂头丧气道歉。领导更警觉他的话，以后“差一点”=“差很多”来听。</w:t>
      </w:r>
      <w:r>
        <w:br w:type="textWrapping"/>
      </w:r>
      <w:r>
        <w:t>8. 表层： 老婆发现信用卡账单异常，问老公干嘛花这么多钱。老公立刻说：“哦，我给咱妈买了点保健品。”（实际大部分钱拿去买自己心仪的相机了，只小部分给婆婆买了东西） → 潜台词： 这是掺水谎言：确实给婆婆买了保健品，但金额小，老公强调这部分真事，隐瞒主要消费[4]。想让老婆以为钱都用在孝顺上，不追究。 → 天真的误解： 妻子感动：“你真有心！”完全没注意金额对不上。夸他几句就放心了。 → 后果： 老公暗喜逃过检查。但如果妻子后来发现相机或其他账单，会觉得受骗更愤怒。此类案例中，说部分真话比全编更具迷惑性，天然呆往往容易被这“半真”迷惑。</w:t>
      </w:r>
      <w:r>
        <w:br w:type="textWrapping"/>
      </w:r>
      <w:r>
        <w:t>9. 表层： 领导问项目有没有问题，负责人说：“一切顺利！”（明知内部出了一些小纰漏，但暂时压着没报） → 潜台词： 为避免责难，他选择撒善意瞒报：嘴上说顺利让领导安心[4]。希望问题能内部解决，不惊动上层。 → 天真的误解： 领导高兴：“好，辛苦了。”丝毫不知隐患。 → 后果： 万一问题后来爆发，领导怪他不提前汇报，他只能认错。领导也吸取教训，以后对属下一味报喜保持怀疑心，不再轻信“都好”。</w:t>
      </w:r>
      <w:r>
        <w:br w:type="textWrapping"/>
      </w:r>
      <w:r>
        <w:t>10. 表层： 孩子画画把墙弄脏，妈妈进来问：“怎么回事？” 孩子瞪着猫：“咪咪刚刚在乱抓墙！”（实际上是他自己弄的，猫在旁边睡觉背锅） → 潜台词： 小孩撒调皮谎：完全诬赖猫[4]。想逃避责罚。 → 天真的误解： 妈妈真以为猫抓的，训斥猫一顿。孩子溜掉避责。 → 后果： 如果妈妈后来发现猫爪没有颜料而孩子手上有，就会知道被骗，孩子要受惩罚并教育不许说谎。此类“移祸嫁罪”是常见欺骗手法，听者若缺乏证据容易被假象蒙蔽。</w:t>
      </w:r>
    </w:p>
    <w:p w14:paraId="5DB5195F">
      <w:pPr>
        <w:pStyle w:val="5"/>
      </w:pPr>
      <w:r>
        <w:t>场景C – 骗局/高级</w:t>
      </w:r>
    </w:p>
    <w:p w14:paraId="47E60096">
      <w:pPr>
        <w:bidi w:val="0"/>
      </w:pPr>
      <w:r>
        <w:br w:type="textWrapping"/>
      </w:r>
      <w:r>
        <w:t>11. 表层： 电话诈骗：“妈，我是你儿子，我出车祸了急需钱！”（声音慌张） → 潜台词： 冒充身份谎称急事，目的是骗钱[4]。话中每句话都是谎：对方不是儿子，且没出车祸。 → 天真的误解： 若老人信以为真，心急乱汇款。 → 后果： 钱被骗走才发现受骗，追悔莫及。现实中很多案例，骗子抓住人焦急心理，用简短谎话就让天然的父母上当，后果严重。</w:t>
      </w:r>
      <w:r>
        <w:br w:type="textWrapping"/>
      </w:r>
      <w:r>
        <w:t>12. 表层： 传销头目对新人：“只要交￥998入门，我们保证三个月盈利翻番。这可不是骗人，已有很多成功案例！” → 潜台词： 这是精心编织的谎言连环套[4]。保收益是假的，“不是骗人”更是骗人，他们通常编造假案例诱骗新人投资。 → 天真的误解： 新人轻信投入钱，还拉朋友来，以为真能赚钱。 → 后果： 最终血本无归，才知道那些案例是托儿，悔恨不已。传销谎言的要害就在于虚假保证和假证据，专骗信以为真的人。因此提高质疑精神很重要。</w:t>
      </w:r>
      <w:r>
        <w:br w:type="textWrapping"/>
      </w:r>
      <w:r>
        <w:t>13. 表层： 丈夫婚外情露馅，妻子质问，他发誓：“我只是跟她聊聊天，什么都没有！你要信我！”（事实上已背叛） → 潜台词： 丈夫进行否认性撒谎[4]。即使有实际出轨，也死不承认企图保全。 → 天真的误解： 妻子如果太爱他或天真，可能选择相信原谅。 → 后果： 后来发现更多证据，意识被骗，伤心欲绝提出离婚。丈夫痛失信任一切。(这个例子严重体现欺骗的破坏性。)</w:t>
      </w:r>
      <w:r>
        <w:br w:type="textWrapping"/>
      </w:r>
      <w:r>
        <w:t>14. 表层： 上司对下属许诺：“好好干，年终我考虑给你升职。”（说这话时并无意升他，只是稳住他干活） → 潜台词： 领导在画饼：用模糊但诱人的未来承诺留住员工，其实未打算兑现[33]。严格说不是谎言（他说“考虑”不算承诺），但主观在误导下属以为能升职。 → 天真的误解： 下属满怀期待拼命干。一年后发现自己没升职很失望，领导摊手：“我只是说考虑，又没保证。” → 后果： 下属愤而跳槽，明白领导当初就是哄人干活。此后他遇到类似话术，都保持保留，不会再完全相信口头画的大饼。</w:t>
      </w:r>
      <w:r>
        <w:br w:type="textWrapping"/>
      </w:r>
      <w:r>
        <w:t>15. 表层： 某网友编造悲惨经历发帖：“我得了重病手术费不够…（煽情描述）希望大家帮帮我。”并贴出PS的诊断书。很多人捐款。 → 潜台词： 这是网络行骗：故事和证明都是假的[4]。说话者利用大家同情心骗钱。 → 天真的误解： 善良网友纷纷相信捐款留言祝福。 → 后果： 事后曝出他是骗子，全网震惊愤怒。被骗网友感到被愚弄，一些人此后变得不敢轻易相信求助帖，宁可冷漠也怕再受骗。这负面影响是欺骗对社会信任的伤害。</w:t>
      </w:r>
    </w:p>
    <w:p w14:paraId="35FCB81E">
      <w:pPr>
        <w:pStyle w:val="4"/>
        <w:bidi w:val="0"/>
      </w:pPr>
      <w:r>
        <w:t>类别9: 影射暗码</w:t>
      </w:r>
    </w:p>
    <w:p w14:paraId="40DBC999">
      <w:pPr>
        <w:pStyle w:val="5"/>
      </w:pPr>
      <w:r>
        <w:t>场景A – 政治隐语</w:t>
      </w:r>
    </w:p>
    <w:p w14:paraId="7AA3AF20">
      <w:pPr>
        <w:bidi w:val="0"/>
      </w:pPr>
      <w:r>
        <w:br w:type="textWrapping"/>
      </w:r>
      <w:r>
        <w:t>1. 表层： 政客演讲：“我们要让这个国家再次伟大！” → 潜台词： 字面听起来爱国无害，但“再次伟大”在他支持者圈内被赋予特定意义，可能影射某种保守政策或暗含对特定族群的不满，是一记狗哨[52]。普通人只觉这是空洞口号，铁杆支持者却听出其中煽动号召。 → 天真的误解： 路人甲听完：“又喊口号，大空话。”并未察觉别的。支持者乙则热血沸腾觉得他在对自己群体发信号。 → 后果： 路人甲后来看到政策偏向那群支持者才恍然，原来当初口号别有深意，他没听懂。政客通过这影射口号争取特定选民又不明说排外，获得利益。(这例影射句“MAGA”现实中非常有名[52]。)</w:t>
      </w:r>
      <w:r>
        <w:br w:type="textWrapping"/>
      </w:r>
      <w:r>
        <w:t>2. 表层： 政府公告：“将继续坚持一国两制，保持香港长期繁荣稳定。”（2020年后背景） → 潜台词： 对一般公众字面无异常。但熟悉政治的人看出“坚持一国两制”在此语境可能暗含警告意味，向某些势力表态。这类官方措辞在不同历史阶段言外有不同受众：对国际说一套，对国内懂的人又明白另一层含义。 → 天真的误解： 国外媒体可能只按字面报道“继续坚持政策”，而国内圈内理解者明白在传递强硬信号：一国原则更重。这其实类似狗哨或影射，多层受众。</w:t>
      </w:r>
      <w:r>
        <w:br w:type="textWrapping"/>
      </w:r>
      <w:r>
        <w:t>3. 表层： 会议发言人用古诗评局势：“沉舟侧畔千帆过。” → 潜台词： 字面吟诗貌似文化秀，其实可能影射有人失败有人上位，委婉点名谁将被取代。懂诗的人心领神会，不懂的当听雅兴[53]。 → 天真的误解： 文学素养差的听众只觉“诶突然背诗干嘛？”没抓住影射矛头。懂的人则偷偷对号入座。 → 后果： 事后对应发生人事变动，天真的才反应过来那诗早有寓意，感叹自己当时没领悟。发言人达到了话里藏刀的效果：表面无名无姓引喻古诗，暗地敲山震虎。</w:t>
      </w:r>
    </w:p>
    <w:p w14:paraId="5800C6B2">
      <w:pPr>
        <w:pStyle w:val="5"/>
      </w:pPr>
      <w:r>
        <w:t>场景B – 日常隐晦</w:t>
      </w:r>
    </w:p>
    <w:p w14:paraId="7F8E0F70">
      <w:pPr>
        <w:bidi w:val="0"/>
      </w:pPr>
      <w:r>
        <w:br w:type="textWrapping"/>
      </w:r>
      <w:r>
        <w:t>4. 表层： 老板在全员会上说：“最近大家上下班时间都很规律啊，呵呵。” → 潜台词： 表面夸大家守时，其实在暗讽最近有人踩点上下班不加班，想敲打大家投入度不够。双重受众：被针对的人心里发毛，其他人听着还以为是玩笑夸奖[41]。 → 天真的误解： 不知道内情的员工哈哈笑：“老板还挺满意我们准时呢。” 被影射的员工小张则额头冒汗，知道老板指桑骂槐在说自己。 → 后果： 小张之后主动加班表现。其他人后来听张说才明白老板那话别有深意。老板达到目的又能对外说“我可没点名批评谁”，典型可否认警告。</w:t>
      </w:r>
      <w:r>
        <w:br w:type="textWrapping"/>
      </w:r>
      <w:r>
        <w:t>5. 表层： 某网帖用春秋笔法写：“某些精日分子又跳出来了，呵呵。” → 潜台词： “精日”是影射，国内网络环境下用特定词代指亲日亲美的群体，方便避审查和攻击目标，同时可否认没指名[54]。懂圈的人看出骂的是谁，不懂的人以为在说极少数奇怪分子。 → 天真的误解： 路人网友不熟此梗，问：“精日是啥？”发帖人回复：“就是精神日本人呗，崇洋媚外那帮。” 半解释半骂，达到了点名效果但仍算用隐语。</w:t>
      </w:r>
      <w:r>
        <w:br w:type="textWrapping"/>
      </w:r>
      <w:r>
        <w:t>6. 表层： 好友A在群里说：“哎，有人真是周瑜打黄盖，一个愿打一个愿挨啊。” → 潜台词： A用典故隐晦评价群内另一对情侣相处方式有虐有受，但不直说名字。这双关文化梗对常识者明显，对不了解典故的天然则不懂[53]。 → 天真的误解： 天然呆群友B：“咋扯三国了？谁是周瑜谁黄盖？” 群里另外几人发汗颜表情：“他在说XXX那对呢…” B：“哦？他们…哦！！”恍然大悟赶紧撤回自己消息。 → 后果： 那对情侣若在场可能也看懂，但A用典没指名，他们不好发作。B差点直白说出，还好撤回。这体现了隐射话术的微妙：圈内懂圈外迷惑，起到点到为止。</w:t>
      </w:r>
      <w:r>
        <w:br w:type="textWrapping"/>
      </w:r>
      <w:r>
        <w:t>7. 表层： 小李朋友圈发：“终于下定决心止损，余生不再当接盘侠。”配一张释然的风景照。 → 潜台词： 文案用了“止损”“接盘侠”这些网络隐语，暗示他和女友分手且感觉之前自己被占便宜，但没明说分手。熟悉网络俗语的朋友会猜出八九分，不熟的就当句丧气感慨看过。[55] → 天真的误解： 父母长辈看他朋友圈还问：“啥意思？你股票赔钱了？”小李只笑笑没细说。年轻好友则私信：“兄弟看透啦？恭喜摆脱！” → 后果： 小李避免了公开撕破脸，又让懂的人知情安慰，算巧妙传递信息。天然长辈们不懂也没瞎参与。</w:t>
      </w:r>
      <w:r>
        <w:br w:type="textWrapping"/>
      </w:r>
      <w:r>
        <w:t>8. 表层： 小王暗恋小美，发消息：“今晚要不要上来坐坐喝杯咖啡？”（时间已深夜） → 潜台词： 暧昧暗示：表面邀喝咖啡，其实是试探对方愿不愿进一步亲密[41]。咖啡只是幌子，成年人多明白含义，不愿就借口困了。 → 天真的误解： 小美（若非常天然）真以为喝咖啡，回：“这么晚喝咖啡睡不着呢，明天还上班，就不去了哦。” → 后果： 小王略尴尬觉得被拒绝，但还能说服自己对方是真的不想喝咖啡。两人错过发展机会。如果小美是懂暗示拒绝，那回法一样但心领神会双方算默契告吹。天然呆则错失许多暧昧讯号。</w:t>
      </w:r>
      <w:r>
        <w:br w:type="textWrapping"/>
      </w:r>
      <w:r>
        <w:t>9. 表层： 两同事闲聊，甲抱怨主管，乙提醒：“小点声，隔墙有耳。” → 潜台词： “隔墙有耳”字面是谚语，实际在暗指旁边有人（也许主管自己或他人）可能偷听[56]。让甲注意。但没直说是谁。 → 天真的误解： 甲若天然：“隔壁有耳？哪呢？”探头乱看毫不掩饰。 → 后果： 如果真有人偷听，这下暴露了，甲乙都遭殃。乙气急败坏：“我是说可能有人听着呢！” 甲恍然：“哦哦，对不起！”懊悔不已。(由此看出隐语提醒需要对方有悟性，否则弄巧成拙。)</w:t>
      </w:r>
      <w:r>
        <w:br w:type="textWrapping"/>
      </w:r>
      <w:r>
        <w:t>10. 表层： 某聊天群有人发布“这个文件大家帮忙备份一下”（附盗版资源链接） → 潜台词： 说“备份”是黑话，实际让大家赶紧保存盗版资源。用“备份”可否认不是在传播盗版，只是技术交流[54]。群内懂行的都马上下载，不懂的还以为真是工作文件。 → 天真的误解： 新人天然问：“啥文件要备份？重要吗？” 群管理员秒撤回消息并私聊他解释，以免留下记录。新人惊叹原来如此，长见识了这些隐晦说法的妙用，从此也谨慎说话。</w:t>
      </w:r>
    </w:p>
    <w:p w14:paraId="7E5A382D">
      <w:pPr>
        <w:pStyle w:val="3"/>
        <w:bidi w:val="0"/>
      </w:pPr>
      <w:r>
        <w:t>4) 覆盖性与局限说明</w:t>
      </w:r>
    </w:p>
    <w:p w14:paraId="73AD5C93">
      <w:pPr>
        <w:pStyle w:val="4"/>
        <w:bidi w:val="0"/>
      </w:pPr>
      <w:r>
        <w:t>（1）“机制层面可近似穷尽”的原因：</w:t>
      </w:r>
    </w:p>
    <w:p w14:paraId="3BC431B5">
      <w:r>
        <w:br w:type="textWrapping"/>
      </w:r>
      <w:r>
        <w:t>本次分类着眼于言语不一致的底层机制，而非逐句列举实例，因此具备相当广泛的覆盖面。语言使用中表层与潜在意图不符，无外乎几种根本成因：要么说者无意造成（失误）；要么有意而为（策略）。有意的又可因语用合作（如暗示、幽默）或非合作（如隐瞒、操纵）等动机细分出不同机制。本方案以此为依据提出9类，基本涵盖几乎所有“言不由衷/表里不一”现象：</w:t>
      </w:r>
    </w:p>
    <w:p w14:paraId="73EB6D70">
      <w:r>
        <w:t>语用学经典范畴如：会话含义（暗示）、言语行为（间接请求）、礼貌策略、讽刺反语、隐喻惯用、模糊回避、欺骗瞒骗，都在分类之列[17][36]。</w:t>
      </w:r>
    </w:p>
    <w:p w14:paraId="7E8C2571">
      <w:r>
        <w:t>社会心理层面如：印象管理（属礼貌类和欺瞒类交叉）、面子维护[23]、暗号信号（狗哨）[38]等也均有覆盖。</w:t>
      </w:r>
    </w:p>
    <w:p w14:paraId="7B97A696">
      <w:r>
        <w:t>鉴于各类明确区分必要条件/判别问题互斥性较强（如是否故意、是否合作、是否字面取反等），这9类组合可以近似穷尽地描述中文语境下表里不一的表达方式。因为任何此类表达的根本出发点，不外乎无心之失或有心藏意，而有心藏意的具体手法又逃不出上述列举。故称“机制层面可近似穷尽”。</w:t>
      </w:r>
    </w:p>
    <w:p w14:paraId="70F2F2A5">
      <w:r>
        <w:t>当然，语言的创造力无限，不同机制常常组合嵌套（如既委婉又反语）。但即使复杂混合的例子，也能通过本分类的“主机制+修饰”框架加以拆解描述。因此，与其试图罗列无限多具体话语，不如划定有限几个基本机制。本方案正是基于各领域权威理论抽象提炼，因而具备高度概括性和覆盖度。</w:t>
      </w:r>
    </w:p>
    <w:p w14:paraId="05AC9B94">
      <w:pPr>
        <w:pStyle w:val="4"/>
        <w:bidi w:val="0"/>
      </w:pPr>
      <w:r>
        <w:t>（2）分类覆盖的主要理论谱系：</w:t>
      </w:r>
    </w:p>
    <w:p w14:paraId="22EF31CA">
      <w:r>
        <w:br w:type="textWrapping"/>
      </w:r>
      <w:r>
        <w:t>本分类兼顾语言学语用理论和社会心理、传播理论：</w:t>
      </w:r>
    </w:p>
    <w:p w14:paraId="51F53648">
      <w:r>
        <w:t>语用学： Grice合作原则与会话含义[17]（对应4类），Searle间接言语行为[18]（4类），Brown &amp; Levinson礼貌理论[23]（5类），讽刺反语的语用学[9]（6类），Leech讽刺原则（6类），Austin/塞尔言语行为（间接、诚实条件相关于8类），以及Lakoff隐喻理论（2类）等。</w:t>
      </w:r>
    </w:p>
    <w:p w14:paraId="41225C70">
      <w:r>
        <w:t>社交与心理： Goffman面子与印象管理[57][25]（5类，9类），Ekman情绪表达规则[58]（5类, 8类部分），Bavelas模糊回避理论[36]（7类），Pinker间接言语的进化博弈论[41]（9类）。</w:t>
      </w:r>
    </w:p>
    <w:p w14:paraId="417EB3DF">
      <w:r>
        <w:t>传播学/修辞： 狗哨政治隐语[38]（9类），策略模糊/双关在媒介中的应用（7类, 9类），谎言研究Mahon哲学定义[4]和DePaulo日常谎言分类（8类），Interpersonal Deception Theory (Buller &amp; Burgoon)（8类）。</w:t>
      </w:r>
    </w:p>
    <w:p w14:paraId="516204B5">
      <w:r>
        <w:t>汉语特有：也参考了汉语礼貌客套话、模糊语的研究（如“下次一定”文化用法[10]、“有空再约”[10]等），网络流行语隐晦表达等。</w:t>
      </w:r>
    </w:p>
    <w:p w14:paraId="4BDB879C">
      <w:r>
        <w:t>这些理论各有所侧重，但本分类融会贯通，将其要点化入判别维度。例如：Grice区分明示意义和会话含义[17]，Brown&amp;Levinson讨论面子导致的间接[23]、Pinkner谈可否认性[41]，都在我们的类别定义和区分特征中得以体现。因此，本体系可谓横跨语用学-社会语言学-传播学-心理学的多学科视角，对主要理论谱系均有承接。</w:t>
      </w:r>
    </w:p>
    <w:p w14:paraId="5B2BDB1C">
      <w:pPr>
        <w:pStyle w:val="4"/>
        <w:numPr>
          <w:ilvl w:val="0"/>
          <w:numId w:val="7"/>
        </w:numPr>
        <w:bidi w:val="0"/>
      </w:pPr>
      <w:r>
        <w:t>明确排除在“不一致机制”之外的现象：</w:t>
      </w:r>
    </w:p>
    <w:p w14:paraId="23157B50">
      <w:pPr>
        <w:numPr>
          <w:numId w:val="0"/>
        </w:numPr>
      </w:pPr>
      <w:r>
        <w:br w:type="textWrapping"/>
      </w:r>
      <w:r>
        <w:t>分类严格限定在“说话者的表层意义 vs 其意图”不符的情况[2]。下列情况不在覆盖范围，因为不符合定义或不属于沟通机制问题：</w:t>
      </w:r>
    </w:p>
    <w:p w14:paraId="7B4E4A87">
      <w:r>
        <w:t>纯粹误听/理解错误： 如果听者因为客观原因（听错字、语言不通）曲解，而说话者表达本身并无隐含他意，则不算本讨论的不一致机制。这是感知或知识问题，不涉及话语机制。例如A说英语“sheet”，B听成粗口，这是听力误差，不是A在言不由衷。</w:t>
      </w:r>
    </w:p>
    <w:p w14:paraId="6ADC2E04">
      <w:r>
        <w:t>信息缺失导致误会： 听者因不知道某背景信息产生误解，但说话者也未意识到去弥补。这种沟通不全属知识差异，不是说话者蓄意隐瞒或另有所指。例如甲不知道乙已婚，乙聊到“我们家”没提婚姻状况，甲误以为乙单身。这是信息差，并非乙的机制设计（除非乙故意让甲误会单身，那就属于欺瞒8类）。</w:t>
      </w:r>
    </w:p>
    <w:p w14:paraId="4A42922D">
      <w:r>
        <w:t>生理/语言障碍：如口吃导致句子混乱、或外语能力不足说错话。这些属于表达能力问题，可归入无意失真1类的一部分。但若是完全无法正确表达而导致听者误会，比如发音不清听者理解为另一个词，也不属于隐含机制，只是表达失败。</w:t>
      </w:r>
    </w:p>
    <w:p w14:paraId="71AF7701">
      <w:r>
        <w:t>非交际行为导致的误解：比如一个人无心插柳做了个动作，别人过度解读其含义，但当事人并无沟通意图。此种情况下谈不上“说话者希望对方理解的意义”，因为压根没有沟通意图，即【speaker meaning】缺失。因此不算在我们的语用机制讨论里。</w:t>
      </w:r>
    </w:p>
    <w:p w14:paraId="1E21059C">
      <w:r>
        <w:t>无意识泄露的信息：如表情露出真实情绪但人嘴上否认。这虽然表层言语与实际情感不符，但如果说话者自己并未意识表情泄密，不算一种主动沟通策略。这种情况更偏向心理学领域的“微表情”研究，而非本分类“机制”（机制强调策略/用意）。当然，如果是故意用假笑掩饰（意识行为），那属于5类印象管理。</w:t>
      </w:r>
    </w:p>
    <w:p w14:paraId="7A970C2D">
      <w:r>
        <w:t>纯语义歧义：有些句子结构或词义本身多义，如“我去了银行”可能指金融机构也可能指河岸，如果上下文不同导致理解不同——这属于语言歧义范畴，不是说话者有两个意图。而我们讨论的是说话者有特定意图 vs 字面不同。因此词汇或句法歧义不在此列。只有当说话者故意利用多义来藏另一层意图时（那就是9类影射暗码情况）。</w:t>
      </w:r>
    </w:p>
    <w:p w14:paraId="3C0F7F4E">
      <w:r>
        <w:t>完全的翻译/文化误解：例如外国人直译中文客套话当真，这种跨文化语用失误，责任在听者不懂当地惯例，但说话者在自己文化中并非隐意。虽然从跨文化视角看这是“隐含”了当地人懂的意义，但对于说话人本身不算蓄意隐瞒。因此在单一文化语境里无需特别归类。</w:t>
      </w:r>
    </w:p>
    <w:p w14:paraId="66ED3C5A">
      <w:r>
        <w:t>综上，本分类不处理由于听者因素（误听、无知、文化差异）造成的曲解场景，而聚焦说话者主导的不一致机制。此外，身体语言若非有意释放信号而仅是无意识情绪流露，也不归入我们的有意沟通机制（但我们涵盖了有意利用非语言的情况如假笑、沉默作为策略）。</w:t>
      </w:r>
    </w:p>
    <w:p w14:paraId="4216BFA4">
      <w:r>
        <w:t>本分类亦不涵盖单纯文字修辞里字词的多义趣味，比如纯双关笑话——如果讲笑话的人想让对方明白双关（合作幽默），那其实属于4类或6类范畴；如果不想让某部分人懂（隐晦幽默），则属9类。所以修辞本身不在外，只看运用目的。</w:t>
      </w:r>
    </w:p>
    <w:p w14:paraId="62FF6245">
      <w:pPr>
        <w:pStyle w:val="4"/>
        <w:numPr>
          <w:ilvl w:val="0"/>
          <w:numId w:val="7"/>
        </w:numPr>
        <w:bidi w:val="0"/>
      </w:pPr>
      <w:r>
        <w:t>分类可能的局限：</w:t>
      </w:r>
    </w:p>
    <w:p w14:paraId="6391277A">
      <w:pPr>
        <w:numPr>
          <w:numId w:val="0"/>
        </w:numPr>
        <w:ind w:leftChars="0"/>
      </w:pPr>
      <w:r>
        <w:br w:type="textWrapping"/>
      </w:r>
      <w:r>
        <w:t>- 文化局限： 目前分类重点基于普遍语用理论和中文环境。换在其他文化，某些类别例子表现形式不同，但大机制仍适用。不过，特定文化下或有独特不一致现象，如日语敬语的客套、阿拉伯文化的夸张寒暄等等，需要映射到相应类别，不会有额外的顶层机制，只是表现不同。 - 灰色案例： 实际沟通中，有些说话者自己都未明确想要对方理解还是误解，此类模棱动机例子，分类时需根据结果或语境判断主倾向。本分类提供了主机制+修饰标签的解决方案。但仍可能遇到极少数难以判定主从的案例。此时或需更深入讨论或扩展标准，亦即分类的MECE是在一定抽象层面成立，但语言是连续谱，有模糊地带。 - 动态互动： 分类多基于单句/单行为分析，现实对话互动中双方博弈可能让一条信息的机制在互动中转换。例如一方本意礼貌含蓄，另一方误会导致随后变成欺瞒场景。这时可以按初始动机分类，但对整体对话分析需多步判断。严格说这不是分类覆盖问题，而是应用规则过程需要跟踪上下文。 - 非文字符号: 诸如有意使用表情包、GIF等传情达意，也可有表里不一（比如发😂表示无语而非真笑），这些在我们的机制下也能归类（属5礼貌或6讽刺等）。但我们未专门列举表情符号机制，这是形式上的欠缺。不过鉴于我们关注的是“意图 vs 表层表现”无关载体，表情包、语气词等皆可纳入各机制例子，不算理论缺口。</w:t>
      </w:r>
    </w:p>
    <w:p w14:paraId="5CE8C621">
      <w:r>
        <w:t>总之，本分类囊括了绝大多数（我们认为几乎全部）言语不一致机制。但仍需承认语言的无穷创造力意味可能出现边缘案例。不过，这些边缘例子通常是已有机制的新组合，本分类框架依然能够灵活标注（主+修饰），因此其实用完备性相当高。纯粹不相关的误解现象已在上文排除。综上，本分类对问题范围的覆盖是充分且有边界清晰的，剩下局限主要在于应用时对判别标准的熟练掌握和对个案语境的解读，需要一定训练来克服。</w:t>
      </w:r>
    </w:p>
    <w:p w14:paraId="59359FE7">
      <w:pPr>
        <w:pStyle w:val="3"/>
        <w:bidi w:val="0"/>
      </w:pPr>
      <w:r>
        <w:t>5) 质量检验</w:t>
      </w:r>
    </w:p>
    <w:p w14:paraId="3A0CC012">
      <w:pPr>
        <w:pStyle w:val="4"/>
        <w:bidi w:val="0"/>
      </w:pPr>
      <w:r>
        <w:t>（a）分类过程示例：30条拟真对话及归类</w:t>
      </w:r>
    </w:p>
    <w:p w14:paraId="0C8CC323">
      <w:r>
        <w:t>以下从常见或边缘场景中抽取30个例子，演示如何按照决策树稳定归类，并给出主机制和可能的修饰标签。</w:t>
      </w:r>
    </w:p>
    <w:p w14:paraId="59026BB5">
      <w:r>
        <w:t>(注：为brevity，每例简述场景和对话，然后分析分类。)</w:t>
      </w:r>
    </w:p>
    <w:p w14:paraId="0231E6E3">
      <w:pPr>
        <w:bidi w:val="0"/>
      </w:pPr>
      <w:r>
        <w:t>例1: A：“今晚有空来我家吃饭吗？” B：（其实不想去）“嗯…改天吧，最近有点忙。” – 分析： B并未直说不去而找托辞[10]，有意委婉拒绝。判别：有意→非惯用套话（具体情境）→希望对方察觉真意（其实懂人会知是在婉拒）→动机是礼貌不给对方面子。归类：5.面子礼貌（主）。修饰标签：可标“间接含义”因为通过暗示忙来表达拒绝，但主轴是礼貌委婉。</w:t>
      </w:r>
    </w:p>
    <w:p w14:paraId="4B6EC8D6">
      <w:pPr>
        <w:bidi w:val="0"/>
      </w:pPr>
      <w:r>
        <w:t>例2: （聚会时）C对总迟到的D说：“哎呀，每次都等你，一个钟头不算啥哈哈。” – 分析： 口气讽刺不满但用反话“一个钟头不算啥”[9]。有意→非通用套话→希望对方懂是在不爽→语义与意图相反带嘲讽。归类：6.讽刺反语。(修饰：也有礼貌成分，因为笑着说缓和语气，可加“礼貌”标签，但主旨在讽刺表不满。)</w:t>
      </w:r>
    </w:p>
    <w:p w14:paraId="0B7840DF">
      <w:pPr>
        <w:bidi w:val="0"/>
      </w:pPr>
      <w:r>
        <w:t>例3: 老板：“这个季度业绩……唉，有提升空间啊。”（实际很差） – 分析： “有提升空间”是避重就轻的说法，典型模糊/委婉批评[25]。有意→非通用套话（现场评价）→不想直让对方全察觉严重性，话说轻了→没撒谎但刻意留模糊。归类：7.策略模糊。(修饰：带礼貌意味，为照顾面子轻描淡写，可标礼貌次标。)</w:t>
      </w:r>
    </w:p>
    <w:p w14:paraId="06BC4AC6">
      <w:pPr>
        <w:bidi w:val="0"/>
      </w:pPr>
      <w:r>
        <w:t>例4: E（对暗恋的F）：“我有两张电影票…要不要一起？” F：“啊…我最近挺忙的，可能去不了。” – 分析： E是在侧面提出约会邀请，F礼貌拒绝用忙为由。E话虽委婉但其实直接邀请，只是没明言“约会”。F的回复属委婉拒绝[10]。故E：有意→希望察觉（对方懂是邀约）→非讽刺非礼貌（虽然含羞，但本质是会话含义间接邀约）。归类E：4.会话含义（间接请求约会）。归类F：5.面子礼貌（委婉拒绝）。(此例双向不同机制，各归其类，各自判定。*)</w:t>
      </w:r>
    </w:p>
    <w:p w14:paraId="6E4E93B3">
      <w:pPr>
        <w:bidi w:val="0"/>
      </w:pPr>
      <w:r>
        <w:t>例5: （电话响，推销）推销员：“恭喜您获得免费旅游名额！” – 分析： 明显诈骗/推销话术，所谓恭喜获得实际目的是引诱上钩，内容虚假。归类：8.假言欺瞒。毫无疑问属于谎言式营销。</w:t>
      </w:r>
    </w:p>
    <w:p w14:paraId="64C8717A">
      <w:pPr>
        <w:bidi w:val="0"/>
      </w:pPr>
      <w:r>
        <w:t>例6: G问室友：“你喝我牛奶了吗？” 室友（的确喝了）：“啊？你牛奶不见了？” – 分析： 室友反问装傻，没有直答，是欺瞒手法：不承认也不否认[36]。有意→不想对方察觉真实→没给虚假信息但误导对方可能以为牛奶是丢了非他喝的→属欺瞒。归类：8.假言欺瞒（具体是隐瞒+模糊）。(修饰：用了策略模糊的技巧回答，可以标签“模糊”。)</w:t>
      </w:r>
    </w:p>
    <w:p w14:paraId="13B27FAD">
      <w:pPr>
        <w:bidi w:val="0"/>
      </w:pPr>
      <w:r>
        <w:t>例7: （开会）经理：“有些人啊，邮件从来不及时回复。” 大家鸦雀无声。 – 分析： 经理这话不点名，但暗指某些下属[41]。有意→不让所有人都明白，只特定人心虚→属于暗示性批评，可否认性强（没说是谁）。归类：9.影射暗码。(修饰：略带讽刺语气，可标“讽刺”次标，但核心特点是影射某人。)</w:t>
      </w:r>
    </w:p>
    <w:p w14:paraId="7F60D43E">
      <w:pPr>
        <w:bidi w:val="0"/>
      </w:pPr>
      <w:r>
        <w:t>例8: H（问男友）：“你是不是忘记我生日了？” 男友（忘了但不敢承认）：“怎么会！我准备给你惊喜呢。” 其实刚想起来。 – 分析： 男友临场撒谎说准备惊喜[4]。有意希望她相信错误事实→属于欺骗。归类：8.假言欺瞒。毫无疑问的直接撒谎。</w:t>
      </w:r>
    </w:p>
    <w:p w14:paraId="053CDE5A">
      <w:pPr>
        <w:bidi w:val="0"/>
      </w:pPr>
      <w:r>
        <w:t>例9: （客服对抱怨的顾客）客服：“我们非常重视您的反馈，会尽快核实处理。” 内部其实短期无法解决。 – 分析： 话术套话，可能只是安抚，不一定真处理。归类：7.策略模糊（因为说“尽快”“重视”都没实际承诺[33]）。修饰视情况：如果内部决定不处理，那实际上是欺骗成分，可标欺瞒。</w:t>
      </w:r>
    </w:p>
    <w:p w14:paraId="13627089">
      <w:pPr>
        <w:bidi w:val="0"/>
      </w:pPr>
      <w:r>
        <w:t>例10: I对伴侣说生气了，伴侣问怎么了，I板脸：“没事。” – 分析： 典型口是心非赌气[47]。有意→不想对方按字面真觉得没事，希望对方察觉她有事但问下去/哄→合作度不高，因为又不想主动说→可以看作礼貌（不直责备）+模糊。主判：5.面子礼貌（因为维护自己面子不直接暴怒）。也可视作7.模糊（不表明真实情绪）。考虑动机，这多是赌气/矜持的面子心理。主归5类，加“模糊”次标。</w:t>
      </w:r>
    </w:p>
    <w:p w14:paraId="711B1BFC">
      <w:pPr>
        <w:bidi w:val="0"/>
      </w:pPr>
      <w:r>
        <w:t>例11: （内部对话）员工：“这个方案能成功吗？” 主管：“尽人事，听天命吧。” – 分析： 主管不正面回答成不成功，用成语敷衍[33]。属于策略模糊（7类），含义就是不知道或不保证，但用宿命话语避回答。修饰：无明显欺骗或礼貌，只是避免明确。</w:t>
      </w:r>
    </w:p>
    <w:p w14:paraId="45ACCDDC">
      <w:pPr>
        <w:bidi w:val="0"/>
      </w:pPr>
      <w:r>
        <w:t>例12: 小张问：“我唱歌怎么样？” 大家沉默，他再问，好友甲笑：“堪比原唱！”（实际上走调严重） – 分析： 甲这是幽默帮忙又损友[9]。有意→希望张别当真，听语气就知在开玩笑→表里相反。归类：6.讽刺反语（不过是善意玩笑自带幽默）。天然小张若当真属于“误解讽刺为真夸”的前述例子。</w:t>
      </w:r>
    </w:p>
    <w:p w14:paraId="6B127694">
      <w:pPr>
        <w:bidi w:val="0"/>
      </w:pPr>
      <w:r>
        <w:t>例13: 老板对加班员工说：“身体是革命本钱，不要太累哦。” – 分析： 有时领导这么说可能字面关心实际希望你继续加班，较阴。也可能真关心。模棱两可双关了：员工不好下班还是继续？如果上下文领导态度暧昧，多属影射暗码（9类），表面关心实则暗示“别走”。如果真关心则无不一致。这例若员工认为老板在暗示别走，那就是9类沟通。说明解析上下文重要。</w:t>
      </w:r>
    </w:p>
    <w:p w14:paraId="4DD15F93">
      <w:pPr>
        <w:bidi w:val="0"/>
      </w:pPr>
      <w:r>
        <w:t>例14: 同学问学霸：“考得怎么样？” 学霸怕显得炫耀，明明100分却说：“还行，运气不错。” – 分析： 学霸谦虚，把绝对成功归因运气[22]。有意→希望不显傲慢→礼貌/谦虚惯例→5.面子礼貌（自谦）。不是欺骗吗？他100说“还行”严格说信息不对称，但这在文化上视为谦虚美德，不算欺骗类别。</w:t>
      </w:r>
    </w:p>
    <w:p w14:paraId="350D0446">
      <w:pPr>
        <w:bidi w:val="0"/>
      </w:pPr>
      <w:r>
        <w:t>例15: 面试官：“你为什么离职？” 候选人：“寻求新挑战吧。”（真实原因是和上司不和被赶走） – 分析： 典型修辞性委婉回答[36]。有意→不想对方知道真因→不直接谎称好原因，只说“新挑战”这种套话，让人以为是个人追求。归类：8.假言欺瞒，因为他隐瞒真相且有意让面试官误以为积极原因。不过也可算7模糊的一种，因为“寻求新挑战”没细节。但因真实原因完全不同，且他希望对方理解成正面，所以本质是误导=欺瞒。</w:t>
      </w:r>
    </w:p>
    <w:p w14:paraId="799987C7">
      <w:pPr>
        <w:bidi w:val="0"/>
      </w:pPr>
      <w:r>
        <w:t>例16: （课堂）老师：“大家都很活跃啊，这么吵，是不是不想下课？” – 分析： 老师反话讽刺课堂吵闹[49]。有意希望学生懂是在警告→6.讽刺反语。</w:t>
      </w:r>
    </w:p>
    <w:p w14:paraId="06CA236F">
      <w:pPr>
        <w:bidi w:val="0"/>
      </w:pPr>
      <w:r>
        <w:t>例17: 女友：“我胖了吗？” 男友（觉得确实胖但不敢说）：“没有啊，在我眼里你永远苗条漂亮。” – 分析： 这是典型甜蜜谎言[4]。完全反实际但安抚对方。归类：8.假言欺瞒（善意谎言）。</w:t>
      </w:r>
    </w:p>
    <w:p w14:paraId="0531A46C">
      <w:pPr>
        <w:bidi w:val="0"/>
      </w:pPr>
      <w:r>
        <w:t>例18: 甲：“听说小刘岗位被裁了。” 乙：“饭可以乱吃，话可不能乱说啊。” – 分析： 乙用俗语暗含警告甲别传播流言（如果被裁是敏感）[38]。字面是普遍道理，实际针对甲。归类：9.影射暗码。</w:t>
      </w:r>
    </w:p>
    <w:p w14:paraId="0706BAA7">
      <w:pPr>
        <w:bidi w:val="0"/>
      </w:pPr>
      <w:r>
        <w:t>例19: 招聘启事：“要求5年以上经验，985学历。薪资面议。” – 分析： “薪资面议”是招聘中的策略模糊：不提前透露，可能不高[33]。归类：7.策略模糊。</w:t>
      </w:r>
    </w:p>
    <w:p w14:paraId="1DE61F7C">
      <w:pPr>
        <w:bidi w:val="0"/>
      </w:pPr>
      <w:r>
        <w:t>例20: 小孩不想去学校，对爸妈说肚子痛。爸妈带看医生没事，小孩承认是装的。 – 分析： 他说肚子痛是假借口[4]。归类：8.欺瞒。</w:t>
      </w:r>
    </w:p>
    <w:p w14:paraId="2B7C1C27">
      <w:pPr>
        <w:bidi w:val="0"/>
      </w:pPr>
      <w:r>
        <w:t>例21: 两个同事偷偷吐槽老板，另一同事走来。甲对乙忽然高声：“老板真是英明神武啊对吧？” – 分析： 甲急转话，表面夸老板[9]。这话对偷听者来说是普通夸奖，对知情乙来说是暗示有人来了闭嘴。双重意图：既掩饰刚才话又提醒乙。归类：9.影射暗码（双层受众）。</w:t>
      </w:r>
    </w:p>
    <w:p w14:paraId="689005E2">
      <w:pPr>
        <w:bidi w:val="0"/>
      </w:pPr>
      <w:r>
        <w:t>例22: 影视剧里，地下党对接头人说暗号：“昨夜下了一场大雨。”接头人答：“是啊，庄稼都冲坏了。” – 分析: 暗号交换表面聊天气，实则互识身份[38]。归类：9.影射暗码。</w:t>
      </w:r>
    </w:p>
    <w:p w14:paraId="203FCC2F">
      <w:pPr>
        <w:bidi w:val="0"/>
      </w:pPr>
      <w:r>
        <w:t>例23: A问B意见，B不想得罪人：“嗯，都可以，看你。” – 分析： B未表达真实偏好是怕负责或拒绝[33]。归类：7.模糊（典型敷衍话）。</w:t>
      </w:r>
    </w:p>
    <w:p w14:paraId="711B4A21">
      <w:pPr>
        <w:bidi w:val="0"/>
      </w:pPr>
      <w:r>
        <w:t>例24: 老板说：“我不点名了，有的人自己心里清楚。” – 分析： 已说明是影射，有人心里清楚=针对特定人[41]。归类：9.影射。</w:t>
      </w:r>
    </w:p>
    <w:p w14:paraId="19F25774">
      <w:pPr>
        <w:bidi w:val="0"/>
      </w:pPr>
      <w:r>
        <w:t>例25: 父母夸别人孩子成绩：“那孩子真厉害，考了年级倒一，我们家孩子可比不了。” – 分析： 反话自嘲挖苦自己孩子[49]。归类：6.讽刺反语（表面夸别人实贬自己孩子，也算特殊讽刺）。</w:t>
      </w:r>
    </w:p>
    <w:p w14:paraId="7A9C98E9">
      <w:pPr>
        <w:bidi w:val="0"/>
      </w:pPr>
      <w:r>
        <w:t>例26: 面对质疑，官员回应：“这是历史遗留问题，我们会逐步解决。” – 分析： “历史遗留”用语推责模糊[33]。归类7。</w:t>
      </w:r>
    </w:p>
    <w:p w14:paraId="7E3AA76C">
      <w:pPr>
        <w:bidi w:val="0"/>
      </w:pPr>
      <w:r>
        <w:t>例27: 销售：“最后三台，过了这个村就没这个店！”（其实还有很多库存） – 分析： 故意制造紧迫假象[4]。归类8。</w:t>
      </w:r>
    </w:p>
    <w:p w14:paraId="79D80CE1">
      <w:pPr>
        <w:bidi w:val="0"/>
      </w:pPr>
      <w:r>
        <w:t>例28: 女孩对追求者说：“你人很好，我不 deserve 你这么好的人。” – 分析： “不配这么好的人”=好人卡委婉拒绝[46]。归类5。</w:t>
      </w:r>
    </w:p>
    <w:p w14:paraId="444D76E7">
      <w:pPr>
        <w:bidi w:val="0"/>
      </w:pPr>
      <w:r>
        <w:t>例29: 朋友说：“我才不生气呢。”（实际语气赌气明显在生气） – 分析： 口是心非礼貌逞强[47]。归类5。</w:t>
      </w:r>
    </w:p>
    <w:p w14:paraId="3B079623">
      <w:pPr>
        <w:bidi w:val="0"/>
      </w:pPr>
      <w:r>
        <w:t>例30: 丈夫说：“你买这么多包包啊？” 妻子反问：“怎么，你有意见？” 丈夫秒怂：“哪敢有意见啊，我高兴还来不及呢！” – 分析： 丈夫最后这句明显违心讨好，反话奉承[9]。归类6。</w:t>
      </w:r>
    </w:p>
    <w:p w14:paraId="2BF54ECB">
      <w:r>
        <w:t>(以上示例表明，用本决策步骤，尽管某些实例稍复杂，但基本都能归入某主类。如例21既有掩饰又是暗号，我们以主要目的（传递暗号身份）归9类，而掩饰老板来也靠同一句反话实现，则讽刺是次要手段。标注者按规则选择主要机制，一致性即可保证。)</w:t>
      </w:r>
    </w:p>
    <w:p w14:paraId="7981903D">
      <w:pPr>
        <w:pStyle w:val="4"/>
        <w:bidi w:val="0"/>
      </w:pPr>
      <w:r>
        <w:t>（b）一致性建议（标注说明要点）：</w:t>
      </w:r>
    </w:p>
    <w:p w14:paraId="2C148A40">
      <w:r>
        <w:t>为确保不同标注者套用本分类得到相同结果，需要明确标准并训练共识。关键如下：</w:t>
      </w:r>
    </w:p>
    <w:p w14:paraId="22061531">
      <w:r>
        <w:t>充分培训决策树：所有标注者需熟悉决策步骤的每个判别问题含义，并练习对照示例。重点是判断说话者意图：是否故意、是否希望对方懂、是否语气反话等。通过培训，使判别Yes/No标准统一（例如“有无撒谎意图”的判断参照哲学定义[4]，“是否客套惯用”参照寒暄清单[14]等）。</w:t>
      </w:r>
    </w:p>
    <w:p w14:paraId="63924C3F">
      <w:r>
        <w:t>参考判别问题而非主观：标注流程明确了3-5个Yes/No问题，每步都尽量客观。例如判断“是否约定俗成表达”可依据是否列在常见习语/客套库（提供一个列表供查）。判断“动机礼貌”可看内容是否涉及拒绝/批评等面子场景+缓和措辞[25]。将这些判断标准细化成手册，标注者按表打勾，减少个人主观揣测差异。</w:t>
      </w:r>
    </w:p>
    <w:p w14:paraId="7B28D278">
      <w:r>
        <w:t>主机制优先原则：明确告诉标注者，一个实例只能归一类作为主。如发现同时符合多个顶层问Yes，要依照决策顺序第一个Yes的即为主类。例如第3步问合作or不合作，一旦判断合作路径，就不考虑欺骗那边，即使语句有点模糊。保证不因次要特征摇摆。修饰标签则允许多选，不影响主分类独立性。</w:t>
      </w:r>
    </w:p>
    <w:p w14:paraId="07C20FC7">
      <w:r>
        <w:t>典型信号词提示：为辅助一致判断，可在手册中列出各类常见标志。例如看见“下次一定”“改天吧”多半=礼貌拒绝5类；看到“哈哈”（语气缓冲批评）倾向反语/礼貌；“或将”“尽量”这些措辞=策略模糊7类；“老实说”“骗你是小狗”这种往往前后有诈=留意欺骗等。提供这些cue words，让标注更快速准确。</w:t>
      </w:r>
    </w:p>
    <w:p w14:paraId="2B32826F">
      <w:r>
        <w:t>交叉审核：建议不同标注者对一批案例各自分类，然后互相对比讨论分歧。分歧大的案例集中开会分析，找到共同遵循的依据，再修订说明。例如容易混淆5礼貌 vs 7模糊时，通过案例讨论统一原则：“凡是出于尊重/和气目的的委婉都归5，即使句子本身很模糊。凡主要为规避责任/避免明确答复的归7。”</w:t>
      </w:r>
    </w:p>
    <w:p w14:paraId="00F072B1">
      <w:r>
        <w:t>涵盖文化解释：确保每个标注者理解例子的文化背景隐含义。例如新人不知道“你人真好”=好人卡，会错归夸奖（2类）而非礼貌拒绝（5类）。需在标注说明中列明这些文化常识隐语（参考我们例库第5部分大量梳理），避免知识盲点造成不一致。</w:t>
      </w:r>
    </w:p>
    <w:p w14:paraId="467FE461">
      <w:r>
        <w:t>边界案例处理规范：对那些跨类别边界的例子，规定优先取哪个角度。如“善意谎言”属于欺瞒8，不归礼貌5；“讽刺+礼貌”的，以是否有挖苦意图为准，有就6没有就5等。这种tie-breaker规则在手册中明示。</w:t>
      </w:r>
    </w:p>
    <w:p w14:paraId="1D7DDF9C">
      <w:r>
        <w:t>定期质检：抽取标注者结果进行一致性度量（Kappa统计）。如发现某类经常混淆，再培训强调规则。</w:t>
      </w:r>
      <w:r>
        <w:br w:type="textWrapping"/>
      </w:r>
      <w:r>
        <w:t>通过以上措施，不同标注者在面对相同案例时步骤、依据一致，即可保证分类结果高度一致。如我们所示，无论谁来判，上述30例按规则都会得出相同的主分类（可能修饰略有差异但主类不变）。这表明，只要说明详尽、培训充分，本分类方案可操作且一致性可靠。</w:t>
      </w:r>
    </w:p>
    <w:p w14:paraId="2D03915B"/>
    <w:p w14:paraId="4D49CE47">
      <w:r>
        <w:t>[1] [2] [3] [8] [17] [19] [28] [29] [45]  Implicature (Stanford Encyclopedia of Philosophy)</w:t>
      </w:r>
    </w:p>
    <w:p w14:paraId="75C9CC01">
      <w:r>
        <w:t>https://plato.stanford.edu/entries/implicature/</w:t>
      </w:r>
    </w:p>
    <w:p w14:paraId="1B96E159">
      <w:r>
        <w:t>[4]  The Definition of Lying and Deception (Stanford Encyclopedia of Philosophy)</w:t>
      </w:r>
    </w:p>
    <w:p w14:paraId="699237F4">
      <w:r>
        <w:t>https://plato.stanford.edu/entries/lying-definition/</w:t>
      </w:r>
    </w:p>
    <w:p w14:paraId="7F73918C">
      <w:r>
        <w:t>[5] [PDF] Pragmatic Failure in Interpretation and the Development of Students ...</w:t>
      </w:r>
    </w:p>
    <w:p w14:paraId="6ABBFCEA">
      <w:r>
        <w:t>https://files.eric.ed.gov/fulltext/EJ1203607.pdf</w:t>
      </w:r>
    </w:p>
    <w:p w14:paraId="6E61322B">
      <w:r>
        <w:t>[6] [7] Idiom - Wikipedia</w:t>
      </w:r>
    </w:p>
    <w:p w14:paraId="69648647">
      <w:r>
        <w:t>https://en.wikipedia.org/wiki/Idiom</w:t>
      </w:r>
    </w:p>
    <w:p w14:paraId="6E2BA918">
      <w:r>
        <w:t>[9] aclanthology.org</w:t>
      </w:r>
    </w:p>
    <w:p w14:paraId="342A9C5C">
      <w:r>
        <w:t>https://aclanthology.org/Y13-1035.pdf</w:t>
      </w:r>
    </w:p>
    <w:p w14:paraId="27877C83">
      <w:r>
        <w:t>[10] [11] [12] [13] [22] [43] [44] 請勿白目、傻子才當真！成人絕對要聽出「言外之意」的十句客套話｜每日調查｜網路溫度計 DailyView</w:t>
      </w:r>
    </w:p>
    <w:p w14:paraId="1FE3BD81">
      <w:r>
        <w:t>https://dailyview.tw/daily/3020</w:t>
      </w:r>
    </w:p>
    <w:p w14:paraId="0A061E32">
      <w:r>
        <w:t>[14] [15] [16] [32] [56] Making Small Talk: Phatic Communication</w:t>
      </w:r>
    </w:p>
    <w:p w14:paraId="0D5E9705">
      <w:r>
        <w:t>https://www.thoughtco.com/phatic-communication-1691619</w:t>
      </w:r>
    </w:p>
    <w:p w14:paraId="70114FF7">
      <w:r>
        <w:t>[18] [20] [21] 10.3: Indirect speech acts - Social Sci LibreTexts</w:t>
      </w:r>
    </w:p>
    <w:p w14:paraId="311AB360">
      <w:r>
        <w:t>https://socialsci.libretexts.org/Bookshelves/Linguistics/Analyzing_Meaning_-_An_Introduction_to_Semantics_and_Pragmatics_(Kroeger)/10%3A_Indirect_Speech_Acts/10.03%3A_Indirect_speech_acts</w:t>
      </w:r>
    </w:p>
    <w:p w14:paraId="20D26EA9">
      <w:r>
        <w:t>[23] [24] [25] [57] Politeness theory - Wikipedia</w:t>
      </w:r>
    </w:p>
    <w:p w14:paraId="181731B7">
      <w:r>
        <w:t>https://en.wikipedia.org/wiki/Politeness_theory</w:t>
      </w:r>
    </w:p>
    <w:p w14:paraId="2C38EB4D">
      <w:r>
        <w:t>[26] EJ420155 - Ostensible Invitations., Language in Society, 1990 - ERIC</w:t>
      </w:r>
    </w:p>
    <w:p w14:paraId="032BCC0E">
      <w:r>
        <w:t>https://eric.ed.gov/?id=EJ420155</w:t>
      </w:r>
    </w:p>
    <w:p w14:paraId="6FED9BBE">
      <w:r>
        <w:t>[27] Invitations: Functions and Classifications - CARLA</w:t>
      </w:r>
    </w:p>
    <w:p w14:paraId="4129D536">
      <w:r>
        <w:t>https://archive.carla.umn.edu/speechacts/invitations/functions.html</w:t>
      </w:r>
    </w:p>
    <w:p w14:paraId="6E6B8B77">
      <w:r>
        <w:t>[30] [49] [50] Sarcasm Definition - Intro to Semantics and Pragmatics Key Term</w:t>
      </w:r>
    </w:p>
    <w:p w14:paraId="43066CB9">
      <w:r>
        <w:t>https://fiveable.me/key-terms/introduction-semantics-pragmatics/sarcasm</w:t>
      </w:r>
    </w:p>
    <w:p w14:paraId="55875526">
      <w:r>
        <w:t>[31] [PDF] Irony and sarcasm in political speech: A pragmatic perspective</w:t>
      </w:r>
    </w:p>
    <w:p w14:paraId="5209FA94">
      <w:r>
        <w:t>https://www.englishjournal.net/archives/2025/vol7issue2/PartE/7-2-62-203.pdf</w:t>
      </w:r>
    </w:p>
    <w:p w14:paraId="3B6699A3">
      <w:r>
        <w:t>[33] [34] [37] [52] Strategic Ambiguity. “When the facts change, I change my… | by Levers Of Persuasion | Medium</w:t>
      </w:r>
    </w:p>
    <w:p w14:paraId="73D9A40C">
      <w:r>
        <w:t>https://leversofpersuasion.medium.com/strategic-ambiguity-89eadcca04d1</w:t>
      </w:r>
    </w:p>
    <w:p w14:paraId="34DC8DFA">
      <w:r>
        <w:t>[35] The Logic of Indirect Speech (Part One) - Philosophical Disquisitions</w:t>
      </w:r>
    </w:p>
    <w:p w14:paraId="795D1D6D">
      <w:r>
        <w:t>https://philosophicaldisquisitions.blogspot.com/2013/03/the-logic-of-indirect-speech-part-one.html</w:t>
      </w:r>
    </w:p>
    <w:p w14:paraId="63B417EC">
      <w:r>
        <w:t>[36] [PDF] equivocation - ResearchGate</w:t>
      </w:r>
    </w:p>
    <w:p w14:paraId="006259CD">
      <w:r>
        <w:t>https://www.researchgate.net/profile/Janet-Bavelas/publication/291346347_Equivocation/links/56a142e208ae2afab8829632/Equivocation.pdf</w:t>
      </w:r>
    </w:p>
    <w:p w14:paraId="33862435">
      <w:r>
        <w:t>[38] Dog whistle (politics) - Wikipedia</w:t>
      </w:r>
    </w:p>
    <w:p w14:paraId="2FFB0FE2">
      <w:r>
        <w:t>https://en.wikipedia.org/wiki/Dog_whistle_(politics)</w:t>
      </w:r>
    </w:p>
    <w:p w14:paraId="05153839">
      <w:r>
        <w:t>[39] [42] Propaganda Techniques - dog whistle - The Propwatch Project</w:t>
      </w:r>
    </w:p>
    <w:p w14:paraId="4A59AB89">
      <w:r>
        <w:t>https://www.propwatch.org/category_results.php?cat_id=1&amp;id=22&amp;k=dog+whistle&amp;p=propaganda.php</w:t>
      </w:r>
    </w:p>
    <w:p w14:paraId="0C506EB2">
      <w:r>
        <w:t>[40] The logic of indirect speech - PNAS</w:t>
      </w:r>
    </w:p>
    <w:p w14:paraId="799F133A">
      <w:r>
        <w:t>https://www.pnas.org/doi/10.1073/pnas.0707192105</w:t>
      </w:r>
    </w:p>
    <w:p w14:paraId="6209ACBD">
      <w:r>
        <w:t>[41] Philosophical Disquisitions: March 2013</w:t>
      </w:r>
    </w:p>
    <w:p w14:paraId="0E5A5B38">
      <w:r>
        <w:t>https://philosophicaldisquisitions.blogspot.com/2013/03/</w:t>
      </w:r>
    </w:p>
    <w:p w14:paraId="2460AD89">
      <w:r>
        <w:t>[46] 一定要听明白这几句客套话背后的意思，否则会被人嘲笑没情商</w:t>
      </w:r>
    </w:p>
    <w:p w14:paraId="18E35872">
      <w:r>
        <w:t>https://www.qichunzp.com/article/3175.html</w:t>
      </w:r>
    </w:p>
    <w:p w14:paraId="234C2C82">
      <w:r>
        <w:t>[47] 而是他/她願意冒著不討喜的風險，對你講真心話。 這是一種文化上的 ...</w:t>
      </w:r>
    </w:p>
    <w:p w14:paraId="1EBBDBCB">
      <w:r>
        <w:t>https://www.instagram.com/p/DQ2oLuPDItr/</w:t>
      </w:r>
    </w:p>
    <w:p w14:paraId="5832079B">
      <w:r>
        <w:t>[48] [PDF] Chinese Language Curriculum</w:t>
      </w:r>
    </w:p>
    <w:p w14:paraId="5C89DCCA">
      <w:r>
        <w:t>https://languages.un.org/sites/default/files/2023-11/chinese_language_curriculum_0.pdf</w:t>
      </w:r>
    </w:p>
    <w:p w14:paraId="47BD528C">
      <w:r>
        <w:t>[51] What is the right amount of 'Strategic Ambiguity'?</w:t>
      </w:r>
    </w:p>
    <w:p w14:paraId="4CD5A787">
      <w:r>
        <w:t>https://www.theuncertaintyproject.org/threads/what-is-the-right-amount-of-strategic-ambiguity</w:t>
      </w:r>
    </w:p>
    <w:p w14:paraId="4685B937">
      <w:r>
        <w:t>[53] Fear, Insecurity, and the Dog Whistle</w:t>
      </w:r>
    </w:p>
    <w:p w14:paraId="651E1E19">
      <w:r>
        <w:t>https://lauroap.medium.com/fear-insecurity-and-the-dog-whistle-78f34cfbc65c</w:t>
      </w:r>
    </w:p>
    <w:p w14:paraId="71CD2E88">
      <w:r>
        <w:t>[54] Dogwhistles, Discrimination, Humour and the Law</w:t>
      </w:r>
    </w:p>
    <w:p w14:paraId="41169F7C">
      <w:r>
        <w:t>https://olh.openlibhums.org/article/id/19789/</w:t>
      </w:r>
    </w:p>
    <w:p w14:paraId="4BF00A2B">
      <w:r>
        <w:t>[55] A term similar to “dog whistle” but without the negative connotations?</w:t>
      </w:r>
    </w:p>
    <w:p w14:paraId="68DF84A7">
      <w:r>
        <w:t>https://www.reddit.com/r/words/comments/1gzwi4m/a_term_similar_to_dog_whistle_but_without_the/</w:t>
      </w:r>
    </w:p>
    <w:p w14:paraId="1E9B4F1F">
      <w:r>
        <w:t>[58] Display Rules in Expressing Emotions | Psychology Today</w:t>
      </w:r>
    </w:p>
    <w:p w14:paraId="0D01B645">
      <w:r>
        <w:t>https://www.psychologytoday.com/us/blog/emotions-in-our-lives/202405/display-rules-in-expressing-emotions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99CB8F"/>
    <w:multiLevelType w:val="singleLevel"/>
    <w:tmpl w:val="AD99CB8F"/>
    <w:lvl w:ilvl="0" w:tentative="0">
      <w:start w:val="3"/>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9A72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10691</Words>
  <Characters>11945</Characters>
  <Lines>0</Lines>
  <Paragraphs>0</Paragraphs>
  <TotalTime>19</TotalTime>
  <ScaleCrop>false</ScaleCrop>
  <LinksUpToDate>false</LinksUpToDate>
  <CharactersWithSpaces>12205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2025-12-20T13:17:45Z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eyJoZGlkIjoiMTVmZWZiYjU4ZWM3YThmNTE3MzUyNjViMGJjOTBjMDQiLCJ1c2VySWQiOiIyNjgwMDQxMjkifQ==</vt:lpwstr>
  </property>
  <property fmtid="{D5CDD505-2E9C-101B-9397-08002B2CF9AE}" pid="3" name="KSOProductBuildVer">
    <vt:lpwstr>2052-12.1.0.24034</vt:lpwstr>
  </property>
  <property fmtid="{D5CDD505-2E9C-101B-9397-08002B2CF9AE}" pid="4" name="ICV">
    <vt:lpwstr>95957A2AE1054802B20615F276E49EE9_12</vt:lpwstr>
  </property>
</Properties>
</file>